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ACA7">
      <w:pPr>
        <w:pStyle w:val="36"/>
        <w:jc w:val="center"/>
      </w:pPr>
      <w:r>
        <w:t># Dia Model - User Manual</w:t>
      </w:r>
    </w:p>
    <w:p w14:paraId="104A708B">
      <w:pPr>
        <w:pStyle w:val="3"/>
      </w:pPr>
      <w:r>
        <w:t>Complete Guide for Non-Technical Users</w:t>
      </w:r>
    </w:p>
    <w:p w14:paraId="0BA8B9EE">
      <w:r>
        <w:t>Version: 1.0</w:t>
      </w:r>
    </w:p>
    <w:p w14:paraId="44098C27">
      <w:r>
        <w:t>Model: Dia-1.6B Fine-tuned on NonverbalTTS Dataset</w:t>
      </w:r>
    </w:p>
    <w:p w14:paraId="3B93EED8">
      <w:r>
        <w:t>---</w:t>
      </w:r>
    </w:p>
    <w:p w14:paraId="5D37E121">
      <w:pPr>
        <w:pStyle w:val="3"/>
      </w:pPr>
      <w:r>
        <w:t>Table of Contents</w:t>
      </w:r>
    </w:p>
    <w:p w14:paraId="29AAE5C8">
      <w:pPr>
        <w:pStyle w:val="29"/>
      </w:pPr>
      <w:r>
        <w:t>[Introduction](#introduction)</w:t>
      </w:r>
    </w:p>
    <w:p w14:paraId="6C779190">
      <w:pPr>
        <w:pStyle w:val="29"/>
      </w:pPr>
      <w:r>
        <w:t>[What You Need](#what-you-need)</w:t>
      </w:r>
    </w:p>
    <w:p w14:paraId="15596C33">
      <w:pPr>
        <w:pStyle w:val="29"/>
      </w:pPr>
      <w:r>
        <w:t>[Installation Guide](#installation-guide)</w:t>
      </w:r>
    </w:p>
    <w:p w14:paraId="1D63948B">
      <w:pPr>
        <w:pStyle w:val="29"/>
      </w:pPr>
      <w:r>
        <w:t>[Using the Pretrained Model](#using-the-pretrained-model)</w:t>
      </w:r>
    </w:p>
    <w:p w14:paraId="646552FA">
      <w:pPr>
        <w:pStyle w:val="29"/>
      </w:pPr>
      <w:r>
        <w:t>[Generating Audio](#generating-audio)</w:t>
      </w:r>
    </w:p>
    <w:p w14:paraId="3F5E77B9">
      <w:pPr>
        <w:pStyle w:val="29"/>
      </w:pPr>
      <w:r>
        <w:t>[Troubleshooting](#troubleshooting)</w:t>
      </w:r>
    </w:p>
    <w:p w14:paraId="2D37E592">
      <w:pPr>
        <w:pStyle w:val="29"/>
      </w:pPr>
      <w:r>
        <w:t>[FAQ](#faq)</w:t>
      </w:r>
    </w:p>
    <w:p w14:paraId="6A4E4B76">
      <w:r>
        <w:t>---</w:t>
      </w:r>
    </w:p>
    <w:p w14:paraId="0E939856">
      <w:pPr>
        <w:pStyle w:val="3"/>
      </w:pPr>
      <w:r>
        <w:t>Introduction</w:t>
      </w:r>
    </w:p>
    <w:p w14:paraId="446940F1">
      <w:r>
        <w:t>This manual will help you use the Dia text-to-speech model that has been trained on the NonverbalTTS dataset. This model can convert text into natural-sounding speech, including nonverbal sounds like breaths, laughs, coughs, and more.</w:t>
      </w:r>
    </w:p>
    <w:p w14:paraId="41F13015">
      <w:r>
        <w:t>**What this model can do:**</w:t>
      </w:r>
    </w:p>
    <w:p w14:paraId="564CDD41">
      <w:pPr>
        <w:pStyle w:val="23"/>
      </w:pPr>
      <w:r>
        <w:t>Convert text to speech</w:t>
      </w:r>
    </w:p>
    <w:p w14:paraId="62451845">
      <w:pPr>
        <w:pStyle w:val="23"/>
      </w:pPr>
      <w:r>
        <w:t>Generate natural-sounding voices</w:t>
      </w:r>
    </w:p>
    <w:p w14:paraId="219EAEDE">
      <w:pPr>
        <w:pStyle w:val="23"/>
      </w:pPr>
      <w:r>
        <w:t>Include nonverbal sounds (breaths, laughs, etc.) in speech</w:t>
      </w:r>
    </w:p>
    <w:p w14:paraId="347EDC13">
      <w:pPr>
        <w:pStyle w:val="23"/>
      </w:pPr>
      <w:r>
        <w:t>Support multiple speakers</w:t>
      </w:r>
    </w:p>
    <w:p w14:paraId="1D8565C7">
      <w:r>
        <w:t>**Who is this for:**</w:t>
      </w:r>
    </w:p>
    <w:p w14:paraId="4CE1DA8A">
      <w:pPr>
        <w:pStyle w:val="23"/>
      </w:pPr>
      <w:r>
        <w:t>Anyone who wants to generate speech from text</w:t>
      </w:r>
    </w:p>
    <w:p w14:paraId="3D19FFF6">
      <w:pPr>
        <w:pStyle w:val="23"/>
      </w:pPr>
      <w:r>
        <w:t>Users with no coding experience</w:t>
      </w:r>
    </w:p>
    <w:p w14:paraId="78E84231">
      <w:pPr>
        <w:pStyle w:val="23"/>
      </w:pPr>
      <w:r>
        <w:t>People who want to use AI voice generation</w:t>
      </w:r>
    </w:p>
    <w:p w14:paraId="4AB035F1">
      <w:r>
        <w:t>---</w:t>
      </w:r>
    </w:p>
    <w:p w14:paraId="23E59555">
      <w:pPr>
        <w:pStyle w:val="3"/>
      </w:pPr>
      <w:r>
        <w:t>What You Need</w:t>
      </w:r>
    </w:p>
    <w:p w14:paraId="19B1D8FF">
      <w:pPr>
        <w:pStyle w:val="4"/>
      </w:pPr>
      <w:r>
        <w:t>System Requirements</w:t>
      </w:r>
    </w:p>
    <w:p w14:paraId="78B867C9">
      <w:r>
        <w:t>**Minimum Requirements:**</w:t>
      </w:r>
    </w:p>
    <w:p w14:paraId="3893D4CB">
      <w:pPr>
        <w:pStyle w:val="23"/>
      </w:pPr>
      <w:r>
        <w:t>**Operating System:** Windows 10 or later, macOS 10.14+, or Linux</w:t>
      </w:r>
    </w:p>
    <w:p w14:paraId="6E63D0E3">
      <w:pPr>
        <w:pStyle w:val="23"/>
      </w:pPr>
      <w:r>
        <w:t>**RAM:** 8 GB minimum (16 GB recommended)</w:t>
      </w:r>
    </w:p>
    <w:p w14:paraId="65711CE1">
      <w:pPr>
        <w:pStyle w:val="23"/>
      </w:pPr>
      <w:r>
        <w:t>**Storage:** 10 GB free space</w:t>
      </w:r>
    </w:p>
    <w:p w14:paraId="0D2BFE6E">
      <w:pPr>
        <w:pStyle w:val="23"/>
      </w:pPr>
      <w:r>
        <w:t>**Internet:** Required for initial setup (to download the model)</w:t>
      </w:r>
    </w:p>
    <w:p w14:paraId="440B065F">
      <w:r>
        <w:t>**For GPU Version (Faster):**</w:t>
      </w:r>
    </w:p>
    <w:p w14:paraId="7E090D55">
      <w:pPr>
        <w:pStyle w:val="23"/>
      </w:pPr>
      <w:r>
        <w:t>NVIDIA GPU with 4GB+ VRAM</w:t>
      </w:r>
    </w:p>
    <w:p w14:paraId="1F6769BC">
      <w:pPr>
        <w:pStyle w:val="23"/>
      </w:pPr>
      <w:r>
        <w:t>CUDA-compatible graphics card</w:t>
      </w:r>
    </w:p>
    <w:p w14:paraId="62AB6E23">
      <w:r>
        <w:t>**For CPU Version (Slower but works everywhere):**</w:t>
      </w:r>
    </w:p>
    <w:p w14:paraId="3B34046C">
      <w:pPr>
        <w:pStyle w:val="23"/>
      </w:pPr>
      <w:r>
        <w:t>Any modern computer</w:t>
      </w:r>
    </w:p>
    <w:p w14:paraId="74A0F7C8">
      <w:pPr>
        <w:pStyle w:val="23"/>
      </w:pPr>
      <w:r>
        <w:t>More patience (will be slower)</w:t>
      </w:r>
    </w:p>
    <w:p w14:paraId="78F53CAA">
      <w:pPr>
        <w:pStyle w:val="4"/>
      </w:pPr>
      <w:r>
        <w:t>Software Requirements</w:t>
      </w:r>
    </w:p>
    <w:p w14:paraId="114AA0B2">
      <w:pPr>
        <w:pStyle w:val="29"/>
      </w:pPr>
      <w:r>
        <w:t>**Python 3.8 or higher**</w:t>
      </w:r>
    </w:p>
    <w:p w14:paraId="0D86E5C2">
      <w:pPr>
        <w:pStyle w:val="23"/>
      </w:pPr>
      <w:r>
        <w:t>Download from: https://www.python.org/downloads/</w:t>
      </w:r>
    </w:p>
    <w:p w14:paraId="74342A11">
      <w:pPr>
        <w:pStyle w:val="23"/>
      </w:pPr>
      <w:r>
        <w:t>Make sure to check "Add Python to PATH" during installation</w:t>
      </w:r>
    </w:p>
    <w:p w14:paraId="6B2EDBC7">
      <w:pPr>
        <w:pStyle w:val="29"/>
      </w:pPr>
      <w:r>
        <w:t>**Git** (optional, for downloading files)</w:t>
      </w:r>
    </w:p>
    <w:p w14:paraId="1142248B">
      <w:pPr>
        <w:pStyle w:val="23"/>
      </w:pPr>
      <w:r>
        <w:t>Download from: https://git-scm.com/downloads</w:t>
      </w:r>
    </w:p>
    <w:p w14:paraId="67BBC7E5">
      <w:pPr>
        <w:pStyle w:val="29"/>
      </w:pPr>
      <w:r>
        <w:t>**Text Editor** (for editing configuration files)</w:t>
      </w:r>
    </w:p>
    <w:p w14:paraId="62EED51C">
      <w:pPr>
        <w:pStyle w:val="23"/>
      </w:pPr>
      <w:r>
        <w:t>Windows: Notepad (built-in)</w:t>
      </w:r>
    </w:p>
    <w:p w14:paraId="2E8EA162">
      <w:pPr>
        <w:pStyle w:val="23"/>
      </w:pPr>
      <w:r>
        <w:t>Mac: TextEdit (built-in)</w:t>
      </w:r>
    </w:p>
    <w:p w14:paraId="33B8A382">
      <w:pPr>
        <w:pStyle w:val="23"/>
      </w:pPr>
      <w:r>
        <w:t>Or download Notepad++: https://notepad-plus-plus.org/</w:t>
      </w:r>
    </w:p>
    <w:p w14:paraId="13FA2036">
      <w:r>
        <w:t>---</w:t>
      </w:r>
    </w:p>
    <w:p w14:paraId="23FF5976">
      <w:pPr>
        <w:pStyle w:val="3"/>
      </w:pPr>
      <w:r>
        <w:t>Installation Guide</w:t>
      </w:r>
    </w:p>
    <w:p w14:paraId="218D9BF5">
      <w:pPr>
        <w:pStyle w:val="4"/>
      </w:pPr>
      <w:r>
        <w:t>Step 1: Install Python</w:t>
      </w:r>
    </w:p>
    <w:p w14:paraId="136D111F">
      <w:pPr>
        <w:pStyle w:val="29"/>
      </w:pPr>
      <w:r>
        <w:t>Go to https://www.python.org/downloads/</w:t>
      </w:r>
    </w:p>
    <w:p w14:paraId="3EE5E29A">
      <w:pPr>
        <w:pStyle w:val="29"/>
      </w:pPr>
      <w:r>
        <w:t>Click "Download Python" (latest version)</w:t>
      </w:r>
    </w:p>
    <w:p w14:paraId="25A0B0D3">
      <w:pPr>
        <w:pStyle w:val="29"/>
      </w:pPr>
      <w:r>
        <w:t>Run the installer</w:t>
      </w:r>
    </w:p>
    <w:p w14:paraId="2F5C6721">
      <w:pPr>
        <w:pStyle w:val="29"/>
      </w:pPr>
      <w:r>
        <w:t>**IMPORTANT:** Check the box "Add Python to PATH"</w:t>
      </w:r>
    </w:p>
    <w:p w14:paraId="7D1ABD19">
      <w:pPr>
        <w:pStyle w:val="29"/>
      </w:pPr>
      <w:r>
        <w:t>Click "Install Now"</w:t>
      </w:r>
    </w:p>
    <w:p w14:paraId="67872524">
      <w:pPr>
        <w:pStyle w:val="29"/>
      </w:pPr>
      <w:r>
        <w:t>Wait for installation to complete</w:t>
      </w:r>
    </w:p>
    <w:p w14:paraId="1CE2F30E">
      <w:pPr>
        <w:pStyle w:val="29"/>
      </w:pPr>
      <w:r>
        <w:t>Click "Close"</w:t>
      </w:r>
    </w:p>
    <w:p w14:paraId="76B06B32">
      <w:r>
        <w:t>**Verify Installation:**</w:t>
      </w:r>
    </w:p>
    <w:p w14:paraId="2BAA6D1C">
      <w:pPr>
        <w:pStyle w:val="23"/>
      </w:pPr>
      <w:r>
        <w:t>Open Command Prompt (Windows) or Terminal (Mac/Linux)</w:t>
      </w:r>
    </w:p>
    <w:p w14:paraId="12477C63">
      <w:pPr>
        <w:pStyle w:val="23"/>
      </w:pPr>
      <w:r>
        <w:t>Type: `python --version`</w:t>
      </w:r>
    </w:p>
    <w:p w14:paraId="7DEF57A2">
      <w:pPr>
        <w:pStyle w:val="23"/>
      </w:pPr>
      <w:r>
        <w:t>You should see something like: `Python 3.12.x`</w:t>
      </w:r>
    </w:p>
    <w:p w14:paraId="1874D224">
      <w:pPr>
        <w:pStyle w:val="4"/>
      </w:pPr>
      <w:r>
        <w:t>Step 2: Download the Project Files</w:t>
      </w:r>
    </w:p>
    <w:p w14:paraId="7B32276A">
      <w:r>
        <w:t>**Option A: Download as ZIP**</w:t>
      </w:r>
    </w:p>
    <w:p w14:paraId="3AE18268">
      <w:pPr>
        <w:pStyle w:val="29"/>
      </w:pPr>
      <w:r>
        <w:t>Download all project files as a ZIP folder</w:t>
      </w:r>
    </w:p>
    <w:p w14:paraId="4DFF3841">
      <w:pPr>
        <w:pStyle w:val="29"/>
      </w:pPr>
      <w:r>
        <w:t>Extract the ZIP file to a location like `C:\Users\YourName\Downloads\dia`</w:t>
      </w:r>
    </w:p>
    <w:p w14:paraId="0E5491C3">
      <w:pPr>
        <w:pStyle w:val="29"/>
      </w:pPr>
      <w:r>
        <w:t>Remember this location</w:t>
      </w:r>
    </w:p>
    <w:p w14:paraId="58549BDF">
      <w:r>
        <w:t>**Option B: Using Git (if installed)**</w:t>
      </w:r>
    </w:p>
    <w:p w14:paraId="4DC8D077">
      <w:pPr>
        <w:pStyle w:val="29"/>
      </w:pPr>
      <w:r>
        <w:t>Open Command Prompt/Terminal</w:t>
      </w:r>
    </w:p>
    <w:p w14:paraId="2AF4D769">
      <w:pPr>
        <w:pStyle w:val="29"/>
      </w:pPr>
      <w:r>
        <w:t>Navigate to where you want the files:</w:t>
      </w:r>
    </w:p>
    <w:p w14:paraId="0611E301">
      <w:pPr>
        <w:pStyle w:val="156"/>
      </w:pPr>
      <w:r>
        <w:t xml:space="preserve">   cd C:\Users\YourName\Downloads</w:t>
      </w:r>
    </w:p>
    <w:p w14:paraId="6A975886">
      <w:pPr>
        <w:pStyle w:val="29"/>
      </w:pPr>
      <w:r>
        <w:t>Run:</w:t>
      </w:r>
    </w:p>
    <w:p w14:paraId="11C315BF">
      <w:pPr>
        <w:pStyle w:val="156"/>
      </w:pPr>
      <w:r>
        <w:t xml:space="preserve">   git clone [repository-url]</w:t>
      </w:r>
    </w:p>
    <w:p w14:paraId="10D41D65">
      <w:pPr>
        <w:pStyle w:val="4"/>
      </w:pPr>
      <w:r>
        <w:t>Step 3: Set Up Virtual Environment (Recommended)</w:t>
      </w:r>
    </w:p>
    <w:p w14:paraId="22149292">
      <w:r>
        <w:t>**Why use a virtual environment?**</w:t>
      </w:r>
    </w:p>
    <w:p w14:paraId="1616AB86">
      <w:pPr>
        <w:pStyle w:val="23"/>
      </w:pPr>
      <w:r>
        <w:t>Keeps your project packages separate from other projects</w:t>
      </w:r>
    </w:p>
    <w:p w14:paraId="2A6F1E46">
      <w:pPr>
        <w:pStyle w:val="23"/>
      </w:pPr>
      <w:r>
        <w:t>Prevents conflicts between different package versions</w:t>
      </w:r>
    </w:p>
    <w:p w14:paraId="56F891A2">
      <w:pPr>
        <w:pStyle w:val="23"/>
      </w:pPr>
      <w:r>
        <w:t>Makes it easier to manage dependencies</w:t>
      </w:r>
    </w:p>
    <w:p w14:paraId="221086FE">
      <w:r>
        <w:t>**Option A: Using venv (Built into Python)**</w:t>
      </w:r>
    </w:p>
    <w:p w14:paraId="7D061EB8">
      <w:pPr>
        <w:pStyle w:val="29"/>
      </w:pPr>
      <w:r>
        <w:t>Open Command Prompt (Windows) or Terminal (Mac/Linux)</w:t>
      </w:r>
    </w:p>
    <w:p w14:paraId="2D528540">
      <w:pPr>
        <w:pStyle w:val="29"/>
      </w:pPr>
      <w:r>
        <w:t>Navigate to the project folder:</w:t>
      </w:r>
    </w:p>
    <w:p w14:paraId="39E42B13">
      <w:pPr>
        <w:pStyle w:val="156"/>
      </w:pPr>
      <w:r>
        <w:t xml:space="preserve">   cd C:\Users\YourName\Downloads\dia</w:t>
      </w:r>
    </w:p>
    <w:p w14:paraId="66433736">
      <w:pPr>
        <w:pStyle w:val="29"/>
      </w:pPr>
      <w:r>
        <w:t>Create virtual environment:</w:t>
      </w:r>
    </w:p>
    <w:p w14:paraId="327200B3">
      <w:pPr>
        <w:pStyle w:val="156"/>
      </w:pPr>
      <w:r>
        <w:t xml:space="preserve">   python -m venv venv</w:t>
      </w:r>
    </w:p>
    <w:p w14:paraId="30270359">
      <w:pPr>
        <w:pStyle w:val="29"/>
      </w:pPr>
      <w:r>
        <w:t>Activate virtual environment:</w:t>
      </w:r>
    </w:p>
    <w:p w14:paraId="144B6682">
      <w:pPr>
        <w:pStyle w:val="23"/>
      </w:pPr>
      <w:r>
        <w:t>**Windows:**</w:t>
      </w:r>
    </w:p>
    <w:p w14:paraId="1878250D">
      <w:pPr>
        <w:pStyle w:val="156"/>
      </w:pPr>
      <w:r>
        <w:t xml:space="preserve">     venv\Scripts\activate</w:t>
      </w:r>
    </w:p>
    <w:p w14:paraId="7EF4E2C3">
      <w:pPr>
        <w:pStyle w:val="23"/>
      </w:pPr>
      <w:r>
        <w:t>**Mac/Linux:**</w:t>
      </w:r>
    </w:p>
    <w:p w14:paraId="605B4DA9">
      <w:pPr>
        <w:pStyle w:val="156"/>
      </w:pPr>
      <w:r>
        <w:t xml:space="preserve">     source venv/bin/activate</w:t>
      </w:r>
    </w:p>
    <w:p w14:paraId="6A0A4923">
      <w:pPr>
        <w:pStyle w:val="29"/>
      </w:pPr>
      <w:r>
        <w:t>You should see `(venv)` at the start of your command line</w:t>
      </w:r>
    </w:p>
    <w:p w14:paraId="75E53E13">
      <w:pPr>
        <w:pStyle w:val="29"/>
      </w:pPr>
      <w:r>
        <w:t>To deactivate later, just type: `deactivate`</w:t>
      </w:r>
    </w:p>
    <w:p w14:paraId="46D6F6C1">
      <w:r>
        <w:t>**Option B: Using Conda (Anaconda/Miniconda)**</w:t>
      </w:r>
    </w:p>
    <w:p w14:paraId="285146FE">
      <w:pPr>
        <w:pStyle w:val="29"/>
      </w:pPr>
      <w:r>
        <w:t>Open Anaconda Prompt (Windows) or Terminal (Mac/Linux)</w:t>
      </w:r>
    </w:p>
    <w:p w14:paraId="397248D2">
      <w:pPr>
        <w:pStyle w:val="29"/>
      </w:pPr>
      <w:r>
        <w:t>Navigate to the project folder:</w:t>
      </w:r>
    </w:p>
    <w:p w14:paraId="152FF90C">
      <w:pPr>
        <w:pStyle w:val="156"/>
      </w:pPr>
      <w:r>
        <w:t xml:space="preserve">   cd C:\Users\YourName\Downloads\dia</w:t>
      </w:r>
    </w:p>
    <w:p w14:paraId="6BE39E90">
      <w:pPr>
        <w:pStyle w:val="29"/>
      </w:pPr>
      <w:r>
        <w:t>Create conda environment:</w:t>
      </w:r>
    </w:p>
    <w:p w14:paraId="0C71CA61">
      <w:pPr>
        <w:pStyle w:val="156"/>
      </w:pPr>
      <w:r>
        <w:t xml:space="preserve">   conda create -n dia_env python=3.10</w:t>
      </w:r>
    </w:p>
    <w:p w14:paraId="62FE3192">
      <w:pPr>
        <w:pStyle w:val="29"/>
      </w:pPr>
      <w:r>
        <w:t>Activate conda environment:</w:t>
      </w:r>
    </w:p>
    <w:p w14:paraId="046B3C48">
      <w:pPr>
        <w:pStyle w:val="156"/>
      </w:pPr>
      <w:r>
        <w:t xml:space="preserve">   conda activate dia_env</w:t>
      </w:r>
    </w:p>
    <w:p w14:paraId="14087C28">
      <w:pPr>
        <w:pStyle w:val="29"/>
      </w:pPr>
      <w:r>
        <w:t>You should see `(dia_env)` at the start of your command line</w:t>
      </w:r>
    </w:p>
    <w:p w14:paraId="7345F2E5">
      <w:pPr>
        <w:pStyle w:val="29"/>
      </w:pPr>
      <w:r>
        <w:t>To deactivate later, type: `conda deactivate`</w:t>
      </w:r>
    </w:p>
    <w:p w14:paraId="5DEBB604">
      <w:r>
        <w:t>**Note:** After creating the environment, continue with Step 4 below.</w:t>
      </w:r>
    </w:p>
    <w:p w14:paraId="4F42A87A">
      <w:pPr>
        <w:pStyle w:val="4"/>
      </w:pPr>
      <w:r>
        <w:t>Step 4: Install Required Packages</w:t>
      </w:r>
    </w:p>
    <w:p w14:paraId="41F50DE9">
      <w:r>
        <w:t>**Method 1: Using requirements.txt (Easiest)**</w:t>
      </w:r>
    </w:p>
    <w:p w14:paraId="4BA0B8A1">
      <w:pPr>
        <w:pStyle w:val="29"/>
      </w:pPr>
      <w:r>
        <w:t>Make sure your virtual environment is activated (you should see `(venv)` or `(dia_env)`)</w:t>
      </w:r>
    </w:p>
    <w:p w14:paraId="378A2431">
      <w:pPr>
        <w:pStyle w:val="29"/>
      </w:pPr>
      <w:r>
        <w:t>Navigate to the project folder:</w:t>
      </w:r>
    </w:p>
    <w:p w14:paraId="6D0A9BC9">
      <w:pPr>
        <w:pStyle w:val="156"/>
      </w:pPr>
      <w:r>
        <w:t xml:space="preserve">   cd C:\Users\YourName\Downloads\dia</w:t>
      </w:r>
    </w:p>
    <w:p w14:paraId="63262233">
      <w:pPr>
        <w:pStyle w:val="29"/>
      </w:pPr>
      <w:r>
        <w:t>Install all packages at once:</w:t>
      </w:r>
    </w:p>
    <w:p w14:paraId="32B17A1C">
      <w:pPr>
        <w:pStyle w:val="156"/>
      </w:pPr>
      <w:r>
        <w:t xml:space="preserve">   pip install -r requirements.txt</w:t>
      </w:r>
    </w:p>
    <w:p w14:paraId="02B6D8C8">
      <w:pPr>
        <w:pStyle w:val="29"/>
      </w:pPr>
      <w:r>
        <w:t>Wait for all packages to install (this may take 10-20 minutes)</w:t>
      </w:r>
    </w:p>
    <w:p w14:paraId="3C44DC66">
      <w:r>
        <w:t>**Method 2: Manual Installation**</w:t>
      </w:r>
    </w:p>
    <w:p w14:paraId="37BD56A0">
      <w:r>
        <w:t>If requirements.txt doesn't work, install packages manually:</w:t>
      </w:r>
    </w:p>
    <w:p w14:paraId="631DA7A6">
      <w:pPr>
        <w:pStyle w:val="29"/>
      </w:pPr>
      <w:r>
        <w:t>Make sure your virtual environment is activated</w:t>
      </w:r>
    </w:p>
    <w:p w14:paraId="24CF39BA">
      <w:pPr>
        <w:pStyle w:val="29"/>
      </w:pPr>
      <w:r>
        <w:t>Install packages one by one:</w:t>
      </w:r>
    </w:p>
    <w:p w14:paraId="2423DA9A">
      <w:pPr>
        <w:pStyle w:val="156"/>
      </w:pPr>
      <w:r>
        <w:t xml:space="preserve">   pip install torch torchvision torchaudio</w:t>
      </w:r>
      <w:r>
        <w:br w:type="textWrapping"/>
      </w:r>
      <w:r>
        <w:t xml:space="preserve">   pip install transformers datasets accelerate</w:t>
      </w:r>
      <w:r>
        <w:br w:type="textWrapping"/>
      </w:r>
      <w:r>
        <w:t xml:space="preserve">   pip install soundfile librosa</w:t>
      </w:r>
      <w:r>
        <w:br w:type="textWrapping"/>
      </w:r>
      <w:r>
        <w:t xml:space="preserve">   pip install tqdm numpy</w:t>
      </w:r>
    </w:p>
    <w:p w14:paraId="052585DD">
      <w:r>
        <w:t>**For GPU Users:**</w:t>
      </w:r>
    </w:p>
    <w:p w14:paraId="3F0A14C1">
      <w:r>
        <w:t>If you have an NVIDIA GPU and want faster processing:</w:t>
      </w:r>
    </w:p>
    <w:p w14:paraId="65427447">
      <w:pPr>
        <w:pStyle w:val="29"/>
      </w:pPr>
      <w:r>
        <w:t>Use the GPU requirements file:</w:t>
      </w:r>
    </w:p>
    <w:p w14:paraId="7CE212FC">
      <w:pPr>
        <w:pStyle w:val="156"/>
      </w:pPr>
      <w:r>
        <w:t xml:space="preserve">   pip install -r requirements_gpu.txt</w:t>
      </w:r>
    </w:p>
    <w:p w14:paraId="5D92A05A">
      <w:pPr>
        <w:pStyle w:val="29"/>
      </w:pPr>
      <w:r>
        <w:t>Or install PyTorch with CUDA manually:</w:t>
      </w:r>
    </w:p>
    <w:p w14:paraId="1D7A16AF">
      <w:pPr>
        <w:pStyle w:val="156"/>
      </w:pPr>
      <w:r>
        <w:t xml:space="preserve">   pip install torch torchvision torchaudio --index-url https://download.pytorch.org/whl/cu121</w:t>
      </w:r>
    </w:p>
    <w:p w14:paraId="3CD17930">
      <w:r>
        <w:t>**Using Conda for GPU:**</w:t>
      </w:r>
    </w:p>
    <w:p w14:paraId="507495B1">
      <w:r>
        <w:t>If using conda, you can install PyTorch with CUDA:</w:t>
      </w:r>
    </w:p>
    <w:p w14:paraId="6BB93CA1">
      <w:pPr>
        <w:pStyle w:val="156"/>
      </w:pPr>
      <w:r>
        <w:t>conda install pytorch torchvision torchaudio pytorch-cuda=12.1 -c pytorch -c nvidia</w:t>
      </w:r>
    </w:p>
    <w:p w14:paraId="4739BE33">
      <w:pPr>
        <w:pStyle w:val="4"/>
      </w:pPr>
      <w:r>
        <w:t>Step 5: Install the Dia Model Package</w:t>
      </w:r>
    </w:p>
    <w:p w14:paraId="2C462650">
      <w:pPr>
        <w:pStyle w:val="29"/>
      </w:pPr>
      <w:r>
        <w:t>Still in the project folder, navigate to the dia subfolder:</w:t>
      </w:r>
    </w:p>
    <w:p w14:paraId="190F85D6">
      <w:pPr>
        <w:pStyle w:val="156"/>
      </w:pPr>
      <w:r>
        <w:t xml:space="preserve">   cd dia</w:t>
      </w:r>
    </w:p>
    <w:p w14:paraId="3AF914A0">
      <w:pPr>
        <w:pStyle w:val="29"/>
      </w:pPr>
      <w:r>
        <w:t>Install the package:</w:t>
      </w:r>
    </w:p>
    <w:p w14:paraId="03E273C0">
      <w:pPr>
        <w:pStyle w:val="156"/>
      </w:pPr>
      <w:r>
        <w:t xml:space="preserve">   pip install -e .</w:t>
      </w:r>
    </w:p>
    <w:p w14:paraId="1F8A0AA0">
      <w:pPr>
        <w:pStyle w:val="29"/>
      </w:pPr>
      <w:r>
        <w:t>Go back to the main folder:</w:t>
      </w:r>
    </w:p>
    <w:p w14:paraId="2BD1CEFE">
      <w:pPr>
        <w:pStyle w:val="156"/>
      </w:pPr>
      <w:r>
        <w:t xml:space="preserve">   cd ..</w:t>
      </w:r>
    </w:p>
    <w:p w14:paraId="12A42F6A">
      <w:pPr>
        <w:pStyle w:val="4"/>
      </w:pPr>
      <w:r>
        <w:t>Step 6: Prepare the Dataset (One-Time Setup)</w:t>
      </w:r>
    </w:p>
    <w:p w14:paraId="12CB4A28">
      <w:pPr>
        <w:pStyle w:val="29"/>
      </w:pPr>
      <w:r>
        <w:t>Make sure you're in the main project folder</w:t>
      </w:r>
    </w:p>
    <w:p w14:paraId="6071394F">
      <w:pPr>
        <w:pStyle w:val="29"/>
      </w:pPr>
      <w:r>
        <w:t>Run the dataset preparation script:</w:t>
      </w:r>
    </w:p>
    <w:p w14:paraId="0961854F">
      <w:pPr>
        <w:pStyle w:val="156"/>
      </w:pPr>
      <w:r>
        <w:t xml:space="preserve">   python prepare_training_data.py</w:t>
      </w:r>
    </w:p>
    <w:p w14:paraId="7086540C">
      <w:pPr>
        <w:pStyle w:val="29"/>
      </w:pPr>
      <w:r>
        <w:t>Wait for it to complete (may take 5-10 minutes)</w:t>
      </w:r>
    </w:p>
    <w:p w14:paraId="6528B8B0">
      <w:pPr>
        <w:pStyle w:val="23"/>
      </w:pPr>
      <w:r>
        <w:t>You'll see progress messages</w:t>
      </w:r>
    </w:p>
    <w:p w14:paraId="2A2A67B0">
      <w:pPr>
        <w:pStyle w:val="23"/>
      </w:pPr>
      <w:r>
        <w:t>When finished, you'll see "Dataset Preparation Complete!"</w:t>
      </w:r>
    </w:p>
    <w:p w14:paraId="45C773A6">
      <w:r>
        <w:t>---</w:t>
      </w:r>
    </w:p>
    <w:p w14:paraId="0CE47C6F">
      <w:pPr>
        <w:pStyle w:val="3"/>
      </w:pPr>
      <w:r>
        <w:t>Using the Pretrained Model</w:t>
      </w:r>
    </w:p>
    <w:p w14:paraId="6C6A65EB">
      <w:pPr>
        <w:pStyle w:val="4"/>
      </w:pPr>
      <w:r>
        <w:t>Understanding the Folder Structure</w:t>
      </w:r>
    </w:p>
    <w:p w14:paraId="1DFBF347">
      <w:r>
        <w:t>After installation, you should have these folders:</w:t>
      </w:r>
    </w:p>
    <w:p w14:paraId="6A7FCFBE">
      <w:pPr>
        <w:pStyle w:val="156"/>
      </w:pPr>
      <w:r>
        <w:t>dia/</w:t>
      </w:r>
      <w:r>
        <w:br w:type="textWrapping"/>
      </w:r>
      <w:r>
        <w:t>├── GPU_version/              (For GPU users - faster)</w:t>
      </w:r>
      <w:r>
        <w:br w:type="textWrapping"/>
      </w:r>
      <w:r>
        <w:t>│   ├── checkpoints/          (Trained model files)</w:t>
      </w:r>
      <w:r>
        <w:br w:type="textWrapping"/>
      </w:r>
      <w:r>
        <w:t>│   ├── generated_audio/      (Output audio files)</w:t>
      </w:r>
      <w:r>
        <w:br w:type="textWrapping"/>
      </w:r>
      <w:r>
        <w:t>│   └── test_pretrained_model_gpu.py</w:t>
      </w:r>
      <w:r>
        <w:br w:type="textWrapping"/>
      </w:r>
      <w:r>
        <w:t>│</w:t>
      </w:r>
      <w:r>
        <w:br w:type="textWrapping"/>
      </w:r>
      <w:r>
        <w:t>├── processed_data/           (Prepared dataset)</w:t>
      </w:r>
      <w:r>
        <w:br w:type="textWrapping"/>
      </w:r>
      <w:r>
        <w:t>│   └── processed_dataset.json</w:t>
      </w:r>
      <w:r>
        <w:br w:type="textWrapping"/>
      </w:r>
      <w:r>
        <w:t>│</w:t>
      </w:r>
      <w:r>
        <w:br w:type="textWrapping"/>
      </w:r>
      <w:r>
        <w:t>└── dia/                      (Model code)</w:t>
      </w:r>
    </w:p>
    <w:p w14:paraId="4891ADD0">
      <w:pPr>
        <w:pStyle w:val="4"/>
      </w:pPr>
      <w:r>
        <w:t>Option 1: Using CPU Version (Works on Any Computer)</w:t>
      </w:r>
    </w:p>
    <w:p w14:paraId="3644B1C3">
      <w:pPr>
        <w:pStyle w:val="29"/>
      </w:pPr>
      <w:r>
        <w:t>Open Command Prompt/Terminal</w:t>
      </w:r>
    </w:p>
    <w:p w14:paraId="0D229924">
      <w:pPr>
        <w:pStyle w:val="29"/>
      </w:pPr>
      <w:r>
        <w:t>Navigate to the main project folder:</w:t>
      </w:r>
    </w:p>
    <w:p w14:paraId="3BF1EA8C">
      <w:pPr>
        <w:pStyle w:val="156"/>
      </w:pPr>
      <w:r>
        <w:t xml:space="preserve">   cd C:\Users\YourName\Downloads\dia</w:t>
      </w:r>
    </w:p>
    <w:p w14:paraId="2F4869E6">
      <w:pPr>
        <w:pStyle w:val="29"/>
      </w:pPr>
      <w:r>
        <w:t>Run the test script:</w:t>
      </w:r>
    </w:p>
    <w:p w14:paraId="40DE0252">
      <w:pPr>
        <w:pStyle w:val="156"/>
      </w:pPr>
      <w:r>
        <w:t xml:space="preserve">   python test_pretrained_model.py</w:t>
      </w:r>
    </w:p>
    <w:p w14:paraId="765B4EBB">
      <w:pPr>
        <w:pStyle w:val="29"/>
      </w:pPr>
      <w:r>
        <w:t>Wait for the model to load (first time takes 2-5 minutes)</w:t>
      </w:r>
    </w:p>
    <w:p w14:paraId="2D0355FE">
      <w:pPr>
        <w:pStyle w:val="29"/>
      </w:pPr>
      <w:r>
        <w:t>Audio will be generated and saved automatically</w:t>
      </w:r>
    </w:p>
    <w:p w14:paraId="7D3A1843">
      <w:pPr>
        <w:pStyle w:val="4"/>
      </w:pPr>
      <w:r>
        <w:t>Option 2: Using GPU Version (Faster, Requires NVIDIA GPU)</w:t>
      </w:r>
    </w:p>
    <w:p w14:paraId="4BA4A9B5">
      <w:pPr>
        <w:pStyle w:val="29"/>
      </w:pPr>
      <w:r>
        <w:t>Open Command Prompt/Terminal</w:t>
      </w:r>
    </w:p>
    <w:p w14:paraId="6E954E56">
      <w:pPr>
        <w:pStyle w:val="29"/>
      </w:pPr>
      <w:r>
        <w:t>Navigate to the GPU_version folder:</w:t>
      </w:r>
    </w:p>
    <w:p w14:paraId="55E74ABC">
      <w:pPr>
        <w:pStyle w:val="156"/>
      </w:pPr>
      <w:r>
        <w:t xml:space="preserve">   cd C:\Users\YourName\Downloads\dia\GPU_version</w:t>
      </w:r>
    </w:p>
    <w:p w14:paraId="7C429910">
      <w:pPr>
        <w:pStyle w:val="29"/>
      </w:pPr>
      <w:r>
        <w:t>Run the GPU test script:</w:t>
      </w:r>
    </w:p>
    <w:p w14:paraId="448D02A8">
      <w:pPr>
        <w:pStyle w:val="156"/>
      </w:pPr>
      <w:r>
        <w:t xml:space="preserve">   python test_pretrained_model_gpu.py</w:t>
      </w:r>
    </w:p>
    <w:p w14:paraId="63F38FCE">
      <w:pPr>
        <w:pStyle w:val="29"/>
      </w:pPr>
      <w:r>
        <w:t>Wait for processing (much faster than CPU)</w:t>
      </w:r>
    </w:p>
    <w:p w14:paraId="2A630857">
      <w:pPr>
        <w:pStyle w:val="29"/>
      </w:pPr>
      <w:r>
        <w:t>Audio will be saved in `generated_audio/` folder</w:t>
      </w:r>
    </w:p>
    <w:p w14:paraId="594EFE7D">
      <w:r>
        <w:t>---</w:t>
      </w:r>
    </w:p>
    <w:p w14:paraId="3CD946AD">
      <w:pPr>
        <w:pStyle w:val="3"/>
      </w:pPr>
      <w:r>
        <w:t>Generating Audio</w:t>
      </w:r>
    </w:p>
    <w:p w14:paraId="42A64018">
      <w:pPr>
        <w:pStyle w:val="4"/>
      </w:pPr>
      <w:r>
        <w:t>Method 1: Using the Default Test Script</w:t>
      </w:r>
    </w:p>
    <w:p w14:paraId="21EDC261">
      <w:r>
        <w:t>The test scripts come with a default example. Simply run:</w:t>
      </w:r>
    </w:p>
    <w:p w14:paraId="18AD3520">
      <w:r>
        <w:t>**For CPU:**</w:t>
      </w:r>
    </w:p>
    <w:p w14:paraId="61718A59">
      <w:pPr>
        <w:pStyle w:val="156"/>
      </w:pPr>
      <w:r>
        <w:t>python test_pretrained_model.py</w:t>
      </w:r>
    </w:p>
    <w:p w14:paraId="33046CAA">
      <w:r>
        <w:t>**For GPU:**</w:t>
      </w:r>
    </w:p>
    <w:p w14:paraId="6AD79742">
      <w:pPr>
        <w:pStyle w:val="156"/>
      </w:pPr>
      <w:r>
        <w:t>cd GPU_version</w:t>
      </w:r>
      <w:r>
        <w:br w:type="textWrapping"/>
      </w:r>
      <w:r>
        <w:t>python test_pretrained_model_gpu.py</w:t>
      </w:r>
    </w:p>
    <w:p w14:paraId="29FEB70B">
      <w:r>
        <w:t>The script will:</w:t>
      </w:r>
    </w:p>
    <w:p w14:paraId="061B50D0">
      <w:pPr>
        <w:pStyle w:val="29"/>
      </w:pPr>
      <w:r>
        <w:t>Load the pretrained model</w:t>
      </w:r>
    </w:p>
    <w:p w14:paraId="3E8E5E6E">
      <w:pPr>
        <w:pStyle w:val="29"/>
      </w:pPr>
      <w:r>
        <w:t>Process the example text</w:t>
      </w:r>
    </w:p>
    <w:p w14:paraId="0424FBC3">
      <w:pPr>
        <w:pStyle w:val="29"/>
      </w:pPr>
      <w:r>
        <w:t>Generate audio</w:t>
      </w:r>
    </w:p>
    <w:p w14:paraId="4EBAB0A2">
      <w:pPr>
        <w:pStyle w:val="29"/>
      </w:pPr>
      <w:r>
        <w:t>Save it to `generated_audio/` folder</w:t>
      </w:r>
    </w:p>
    <w:p w14:paraId="1E0914E4">
      <w:r>
        <w:t>**Output Location:**</w:t>
      </w:r>
    </w:p>
    <w:p w14:paraId="3AD8AC4E">
      <w:pPr>
        <w:pStyle w:val="23"/>
      </w:pPr>
      <w:r>
        <w:t>CPU version: `generated_audio/test_output_[timestamp].wav`</w:t>
      </w:r>
    </w:p>
    <w:p w14:paraId="188521D5">
      <w:pPr>
        <w:pStyle w:val="23"/>
      </w:pPr>
      <w:r>
        <w:t>GPU version: `GPU_version/generated_audio/test_output_gpu_[timestamp].wav`</w:t>
      </w:r>
    </w:p>
    <w:p w14:paraId="1DFB3074">
      <w:pPr>
        <w:pStyle w:val="4"/>
      </w:pPr>
      <w:r>
        <w:t>Method 2: Customizing the Text</w:t>
      </w:r>
    </w:p>
    <w:p w14:paraId="493C6BD7">
      <w:r>
        <w:t>To generate audio with your own text:</w:t>
      </w:r>
    </w:p>
    <w:p w14:paraId="3ED5395F">
      <w:pPr>
        <w:pStyle w:val="29"/>
      </w:pPr>
      <w:r>
        <w:t>Open the test script file:</w:t>
      </w:r>
    </w:p>
    <w:p w14:paraId="1B87B2F1">
      <w:pPr>
        <w:pStyle w:val="23"/>
      </w:pPr>
      <w:r>
        <w:t>CPU: `test_pretrained_model.py`</w:t>
      </w:r>
    </w:p>
    <w:p w14:paraId="68D34087">
      <w:pPr>
        <w:pStyle w:val="23"/>
      </w:pPr>
      <w:r>
        <w:t>GPU: `GPU_version/test_pretrained_model_gpu.py`</w:t>
      </w:r>
    </w:p>
    <w:p w14:paraId="730348E9">
      <w:pPr>
        <w:pStyle w:val="29"/>
      </w:pPr>
      <w:r>
        <w:t>Find this line (around line 184):</w:t>
      </w:r>
    </w:p>
    <w:p w14:paraId="4DB6D753">
      <w:pPr>
        <w:pStyle w:val="156"/>
      </w:pPr>
      <w:r>
        <w:t xml:space="preserve">   test_text = "I tried to explain it to him..."</w:t>
      </w:r>
    </w:p>
    <w:p w14:paraId="59587AE5">
      <w:pPr>
        <w:pStyle w:val="29"/>
      </w:pPr>
      <w:r>
        <w:t>Replace the text with your own:</w:t>
      </w:r>
    </w:p>
    <w:p w14:paraId="13BDF331">
      <w:pPr>
        <w:pStyle w:val="156"/>
      </w:pPr>
      <w:r>
        <w:t xml:space="preserve">   test_text = "Your text here. You can include emojis like 🌬️ for breaths or 🤣 for laughs."</w:t>
      </w:r>
    </w:p>
    <w:p w14:paraId="076C6893">
      <w:pPr>
        <w:pStyle w:val="29"/>
      </w:pPr>
      <w:r>
        <w:t>Save the file</w:t>
      </w:r>
    </w:p>
    <w:p w14:paraId="4A788E9B">
      <w:pPr>
        <w:pStyle w:val="29"/>
      </w:pPr>
      <w:r>
        <w:t>Run the script again:</w:t>
      </w:r>
    </w:p>
    <w:p w14:paraId="396E1101">
      <w:pPr>
        <w:pStyle w:val="156"/>
      </w:pPr>
      <w:r>
        <w:t xml:space="preserve">   python test_pretrained_model.py</w:t>
      </w:r>
    </w:p>
    <w:p w14:paraId="5DACF3F3">
      <w:pPr>
        <w:pStyle w:val="4"/>
      </w:pPr>
      <w:r>
        <w:t>Understanding Nonverbal Tokens</w:t>
      </w:r>
    </w:p>
    <w:p w14:paraId="16579A61">
      <w:r>
        <w:t>The model supports special tokens for nonverbal sounds: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4379"/>
        <w:gridCol w:w="1869"/>
      </w:tblGrid>
      <w:tr w14:paraId="66D966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731E93">
            <w:pPr>
              <w:spacing w:after="0" w:line="240" w:lineRule="auto"/>
            </w:pPr>
            <w:r>
              <w:rPr>
                <w:b/>
              </w:rPr>
              <w:t>Emoji</w:t>
            </w:r>
          </w:p>
        </w:tc>
        <w:tc>
          <w:tcPr>
            <w:tcW w:w="2880" w:type="dxa"/>
          </w:tcPr>
          <w:p w14:paraId="672835D4">
            <w:pPr>
              <w:spacing w:after="0" w:line="240" w:lineRule="auto"/>
            </w:pPr>
            <w:r>
              <w:rPr>
                <w:b/>
              </w:rPr>
              <w:t>Meaning</w:t>
            </w:r>
          </w:p>
        </w:tc>
        <w:tc>
          <w:tcPr>
            <w:tcW w:w="2880" w:type="dxa"/>
          </w:tcPr>
          <w:p w14:paraId="47CA31B6">
            <w:pPr>
              <w:spacing w:after="0" w:line="240" w:lineRule="auto"/>
            </w:pPr>
            <w:r>
              <w:rPr>
                <w:b/>
              </w:rPr>
              <w:t>Text Tag</w:t>
            </w:r>
          </w:p>
        </w:tc>
      </w:tr>
      <w:tr w14:paraId="06F02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DA589F">
            <w:pPr>
              <w:spacing w:after="0" w:line="240" w:lineRule="auto"/>
            </w:pPr>
            <w:r>
              <w:t>🌬️</w:t>
            </w:r>
          </w:p>
        </w:tc>
        <w:tc>
          <w:tcPr>
            <w:tcW w:w="2880" w:type="dxa"/>
          </w:tcPr>
          <w:p w14:paraId="4C1EAFB6">
            <w:pPr>
              <w:spacing w:after="0" w:line="240" w:lineRule="auto"/>
            </w:pPr>
            <w:r>
              <w:t>Breaths</w:t>
            </w:r>
          </w:p>
        </w:tc>
        <w:tc>
          <w:tcPr>
            <w:tcW w:w="2880" w:type="dxa"/>
          </w:tcPr>
          <w:p w14:paraId="2CA598C0">
            <w:pPr>
              <w:spacing w:after="0" w:line="240" w:lineRule="auto"/>
            </w:pPr>
            <w:r>
              <w:t>(breaths)</w:t>
            </w:r>
          </w:p>
        </w:tc>
      </w:tr>
      <w:tr w14:paraId="42E32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9BCB2">
            <w:pPr>
              <w:spacing w:after="0" w:line="240" w:lineRule="auto"/>
            </w:pPr>
            <w:r>
              <w:t>🤣</w:t>
            </w:r>
          </w:p>
        </w:tc>
        <w:tc>
          <w:tcPr>
            <w:tcW w:w="2880" w:type="dxa"/>
          </w:tcPr>
          <w:p w14:paraId="7553622F">
            <w:pPr>
              <w:spacing w:after="0" w:line="240" w:lineRule="auto"/>
            </w:pPr>
            <w:r>
              <w:t>Laughs</w:t>
            </w:r>
          </w:p>
        </w:tc>
        <w:tc>
          <w:tcPr>
            <w:tcW w:w="2880" w:type="dxa"/>
          </w:tcPr>
          <w:p w14:paraId="11902491">
            <w:pPr>
              <w:spacing w:after="0" w:line="240" w:lineRule="auto"/>
            </w:pPr>
            <w:r>
              <w:t>(laughs)</w:t>
            </w:r>
          </w:p>
        </w:tc>
      </w:tr>
      <w:tr w14:paraId="2E8055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367DDD">
            <w:pPr>
              <w:spacing w:after="0" w:line="240" w:lineRule="auto"/>
            </w:pPr>
            <w:r>
              <w:t>😷</w:t>
            </w:r>
          </w:p>
        </w:tc>
        <w:tc>
          <w:tcPr>
            <w:tcW w:w="2880" w:type="dxa"/>
          </w:tcPr>
          <w:p w14:paraId="3FB43D04">
            <w:pPr>
              <w:spacing w:after="0" w:line="240" w:lineRule="auto"/>
            </w:pPr>
            <w:r>
              <w:t>Coughs</w:t>
            </w:r>
          </w:p>
        </w:tc>
        <w:tc>
          <w:tcPr>
            <w:tcW w:w="2880" w:type="dxa"/>
          </w:tcPr>
          <w:p w14:paraId="66B74DD2">
            <w:pPr>
              <w:spacing w:after="0" w:line="240" w:lineRule="auto"/>
            </w:pPr>
            <w:r>
              <w:t>(coughs)</w:t>
            </w:r>
          </w:p>
        </w:tc>
      </w:tr>
      <w:tr w14:paraId="509787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26FE8F">
            <w:pPr>
              <w:spacing w:after="0" w:line="240" w:lineRule="auto"/>
            </w:pPr>
            <w:r>
              <w:t>👃</w:t>
            </w:r>
          </w:p>
        </w:tc>
        <w:tc>
          <w:tcPr>
            <w:tcW w:w="2880" w:type="dxa"/>
          </w:tcPr>
          <w:p w14:paraId="60AC5000">
            <w:pPr>
              <w:spacing w:after="0" w:line="240" w:lineRule="auto"/>
            </w:pPr>
            <w:r>
              <w:t>Sniffs</w:t>
            </w:r>
          </w:p>
        </w:tc>
        <w:tc>
          <w:tcPr>
            <w:tcW w:w="2880" w:type="dxa"/>
          </w:tcPr>
          <w:p w14:paraId="16118FE1">
            <w:pPr>
              <w:spacing w:after="0" w:line="240" w:lineRule="auto"/>
            </w:pPr>
            <w:r>
              <w:t>(sniffs)</w:t>
            </w:r>
          </w:p>
        </w:tc>
      </w:tr>
      <w:tr w14:paraId="49F3FB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CC4E80">
            <w:pPr>
              <w:spacing w:after="0" w:line="240" w:lineRule="auto"/>
            </w:pPr>
            <w:r>
              <w:t>🤧</w:t>
            </w:r>
          </w:p>
        </w:tc>
        <w:tc>
          <w:tcPr>
            <w:tcW w:w="2880" w:type="dxa"/>
          </w:tcPr>
          <w:p w14:paraId="1B0311A0">
            <w:pPr>
              <w:spacing w:after="0" w:line="240" w:lineRule="auto"/>
            </w:pPr>
            <w:r>
              <w:t>Sneezes</w:t>
            </w:r>
          </w:p>
        </w:tc>
        <w:tc>
          <w:tcPr>
            <w:tcW w:w="2880" w:type="dxa"/>
          </w:tcPr>
          <w:p w14:paraId="769C0477">
            <w:pPr>
              <w:spacing w:after="0" w:line="240" w:lineRule="auto"/>
            </w:pPr>
            <w:r>
              <w:t>(sneezes)</w:t>
            </w:r>
          </w:p>
        </w:tc>
      </w:tr>
      <w:tr w14:paraId="407AE4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B1AE5A">
            <w:pPr>
              <w:spacing w:after="0" w:line="240" w:lineRule="auto"/>
            </w:pPr>
            <w:r>
              <w:t>😤</w:t>
            </w:r>
          </w:p>
        </w:tc>
        <w:tc>
          <w:tcPr>
            <w:tcW w:w="2880" w:type="dxa"/>
          </w:tcPr>
          <w:p w14:paraId="6AA47652">
            <w:pPr>
              <w:spacing w:after="0" w:line="240" w:lineRule="auto"/>
            </w:pPr>
            <w:r>
              <w:t>Grunts</w:t>
            </w:r>
          </w:p>
        </w:tc>
        <w:tc>
          <w:tcPr>
            <w:tcW w:w="2880" w:type="dxa"/>
          </w:tcPr>
          <w:p w14:paraId="4AEABAC2">
            <w:pPr>
              <w:spacing w:after="0" w:line="240" w:lineRule="auto"/>
            </w:pPr>
            <w:r>
              <w:t>(grunts)</w:t>
            </w:r>
          </w:p>
        </w:tc>
      </w:tr>
      <w:tr w14:paraId="515AC5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13336E">
            <w:pPr>
              <w:spacing w:after="0" w:line="240" w:lineRule="auto"/>
            </w:pPr>
            <w:r>
              <w:t>😖</w:t>
            </w:r>
          </w:p>
        </w:tc>
        <w:tc>
          <w:tcPr>
            <w:tcW w:w="2880" w:type="dxa"/>
          </w:tcPr>
          <w:p w14:paraId="620FA51A">
            <w:pPr>
              <w:spacing w:after="0" w:line="240" w:lineRule="auto"/>
            </w:pPr>
            <w:r>
              <w:t>Groans</w:t>
            </w:r>
          </w:p>
        </w:tc>
        <w:tc>
          <w:tcPr>
            <w:tcW w:w="2880" w:type="dxa"/>
          </w:tcPr>
          <w:p w14:paraId="07E5D85D">
            <w:pPr>
              <w:spacing w:after="0" w:line="240" w:lineRule="auto"/>
            </w:pPr>
            <w:r>
              <w:t>(groans)</w:t>
            </w:r>
          </w:p>
        </w:tc>
      </w:tr>
      <w:tr w14:paraId="4CF0E0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BF64E0">
            <w:pPr>
              <w:spacing w:after="0" w:line="240" w:lineRule="auto"/>
            </w:pPr>
            <w:r>
              <w:t>Item</w:t>
            </w:r>
          </w:p>
        </w:tc>
        <w:tc>
          <w:tcPr>
            <w:tcW w:w="2880" w:type="dxa"/>
          </w:tcPr>
          <w:p w14:paraId="5DF1CEB9">
            <w:pPr>
              <w:spacing w:after="0" w:line="240" w:lineRule="auto"/>
            </w:pPr>
            <w:r>
              <w:t>Location</w:t>
            </w:r>
          </w:p>
        </w:tc>
        <w:tc>
          <w:tcPr>
            <w:tcW w:w="2880" w:type="dxa"/>
          </w:tcPr>
          <w:p w14:paraId="3DB6997F">
            <w:pPr>
              <w:spacing w:after="0" w:line="240" w:lineRule="auto"/>
            </w:pPr>
          </w:p>
        </w:tc>
      </w:tr>
      <w:tr w14:paraId="7F3CBE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2071C5">
            <w:pPr>
              <w:spacing w:after="0" w:line="240" w:lineRule="auto"/>
            </w:pPr>
            <w:r>
              <w:t>CPU Test Script</w:t>
            </w:r>
          </w:p>
        </w:tc>
        <w:tc>
          <w:tcPr>
            <w:tcW w:w="2880" w:type="dxa"/>
          </w:tcPr>
          <w:p w14:paraId="72FBCDCD">
            <w:pPr>
              <w:spacing w:after="0" w:line="240" w:lineRule="auto"/>
            </w:pPr>
            <w:r>
              <w:t>`test_pretrained_model.py`</w:t>
            </w:r>
          </w:p>
        </w:tc>
        <w:tc>
          <w:tcPr>
            <w:tcW w:w="2880" w:type="dxa"/>
          </w:tcPr>
          <w:p w14:paraId="57EBB299">
            <w:pPr>
              <w:spacing w:after="0" w:line="240" w:lineRule="auto"/>
            </w:pPr>
          </w:p>
        </w:tc>
      </w:tr>
      <w:tr w14:paraId="3494C2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B61CC2">
            <w:pPr>
              <w:spacing w:after="0" w:line="240" w:lineRule="auto"/>
            </w:pPr>
            <w:r>
              <w:t>GPU Test Script</w:t>
            </w:r>
          </w:p>
        </w:tc>
        <w:tc>
          <w:tcPr>
            <w:tcW w:w="2880" w:type="dxa"/>
          </w:tcPr>
          <w:p w14:paraId="359E9D67">
            <w:pPr>
              <w:spacing w:after="0" w:line="240" w:lineRule="auto"/>
            </w:pPr>
            <w:r>
              <w:t>`GPU_version/test_pretrained_model_gpu.py`</w:t>
            </w:r>
          </w:p>
        </w:tc>
        <w:tc>
          <w:tcPr>
            <w:tcW w:w="2880" w:type="dxa"/>
          </w:tcPr>
          <w:p w14:paraId="6ACF3759">
            <w:pPr>
              <w:spacing w:after="0" w:line="240" w:lineRule="auto"/>
            </w:pPr>
          </w:p>
        </w:tc>
      </w:tr>
      <w:tr w14:paraId="2B211F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5334F6">
            <w:pPr>
              <w:spacing w:after="0" w:line="240" w:lineRule="auto"/>
            </w:pPr>
            <w:r>
              <w:t>Generated Audio (CPU)</w:t>
            </w:r>
          </w:p>
        </w:tc>
        <w:tc>
          <w:tcPr>
            <w:tcW w:w="2880" w:type="dxa"/>
          </w:tcPr>
          <w:p w14:paraId="29C48588">
            <w:pPr>
              <w:spacing w:after="0" w:line="240" w:lineRule="auto"/>
            </w:pPr>
            <w:r>
              <w:t>`generated_audio/`</w:t>
            </w:r>
          </w:p>
        </w:tc>
        <w:tc>
          <w:tcPr>
            <w:tcW w:w="2880" w:type="dxa"/>
          </w:tcPr>
          <w:p w14:paraId="16E64B86">
            <w:pPr>
              <w:spacing w:after="0" w:line="240" w:lineRule="auto"/>
            </w:pPr>
          </w:p>
        </w:tc>
      </w:tr>
      <w:tr w14:paraId="61BAF8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96A9F">
            <w:pPr>
              <w:spacing w:after="0" w:line="240" w:lineRule="auto"/>
            </w:pPr>
            <w:r>
              <w:t>Generated Audio (GPU)</w:t>
            </w:r>
          </w:p>
        </w:tc>
        <w:tc>
          <w:tcPr>
            <w:tcW w:w="2880" w:type="dxa"/>
          </w:tcPr>
          <w:p w14:paraId="743CF0AE">
            <w:pPr>
              <w:spacing w:after="0" w:line="240" w:lineRule="auto"/>
            </w:pPr>
            <w:r>
              <w:t>`GPU_version/generated_audio/`</w:t>
            </w:r>
          </w:p>
        </w:tc>
        <w:tc>
          <w:tcPr>
            <w:tcW w:w="2880" w:type="dxa"/>
          </w:tcPr>
          <w:p w14:paraId="2FF2CB8B">
            <w:pPr>
              <w:spacing w:after="0" w:line="240" w:lineRule="auto"/>
            </w:pPr>
          </w:p>
        </w:tc>
      </w:tr>
      <w:tr w14:paraId="22BFEB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16A110">
            <w:pPr>
              <w:spacing w:after="0" w:line="240" w:lineRule="auto"/>
            </w:pPr>
            <w:r>
              <w:t>Model Checkpoints</w:t>
            </w:r>
          </w:p>
        </w:tc>
        <w:tc>
          <w:tcPr>
            <w:tcW w:w="2880" w:type="dxa"/>
          </w:tcPr>
          <w:p w14:paraId="25B19EF0">
            <w:pPr>
              <w:spacing w:after="0" w:line="240" w:lineRule="auto"/>
            </w:pPr>
            <w:r>
              <w:t>`checkpoints/dia-nonverbal-lora/` or `GPU_version/checkpoints/dia-nonverbal-lora-gpu/`</w:t>
            </w:r>
          </w:p>
        </w:tc>
        <w:tc>
          <w:tcPr>
            <w:tcW w:w="2880" w:type="dxa"/>
          </w:tcPr>
          <w:p w14:paraId="438C41EA">
            <w:pPr>
              <w:spacing w:after="0" w:line="240" w:lineRule="auto"/>
            </w:pPr>
          </w:p>
        </w:tc>
      </w:tr>
      <w:tr w14:paraId="27751F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B3E798">
            <w:pPr>
              <w:spacing w:after="0" w:line="240" w:lineRule="auto"/>
            </w:pPr>
            <w:r>
              <w:t>Dataset</w:t>
            </w:r>
          </w:p>
        </w:tc>
        <w:tc>
          <w:tcPr>
            <w:tcW w:w="2880" w:type="dxa"/>
          </w:tcPr>
          <w:p w14:paraId="02B14DF0">
            <w:pPr>
              <w:spacing w:after="0" w:line="240" w:lineRule="auto"/>
            </w:pPr>
            <w:r>
              <w:t>`processed_data/processed_dataset.json`</w:t>
            </w:r>
          </w:p>
        </w:tc>
        <w:tc>
          <w:tcPr>
            <w:tcW w:w="2880" w:type="dxa"/>
          </w:tcPr>
          <w:p w14:paraId="760516BE">
            <w:pPr>
              <w:spacing w:after="0" w:line="240" w:lineRule="auto"/>
            </w:pPr>
          </w:p>
        </w:tc>
      </w:tr>
      <w:tr w14:paraId="64F7F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ACE5B2">
            <w:pPr>
              <w:spacing w:after="0" w:line="240" w:lineRule="auto"/>
            </w:pPr>
            <w:r>
              <w:t>Error</w:t>
            </w:r>
          </w:p>
        </w:tc>
        <w:tc>
          <w:tcPr>
            <w:tcW w:w="2880" w:type="dxa"/>
          </w:tcPr>
          <w:p w14:paraId="07708ECE">
            <w:pPr>
              <w:spacing w:after="0" w:line="240" w:lineRule="auto"/>
            </w:pPr>
            <w:r>
              <w:t>Solution</w:t>
            </w:r>
          </w:p>
        </w:tc>
        <w:tc>
          <w:tcPr>
            <w:tcW w:w="2880" w:type="dxa"/>
          </w:tcPr>
          <w:p w14:paraId="74094678">
            <w:pPr>
              <w:spacing w:after="0" w:line="240" w:lineRule="auto"/>
            </w:pPr>
          </w:p>
        </w:tc>
      </w:tr>
      <w:tr w14:paraId="764E03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8A1CEA">
            <w:pPr>
              <w:spacing w:after="0" w:line="240" w:lineRule="auto"/>
            </w:pPr>
            <w:r>
              <w:t>`python: command not found`</w:t>
            </w:r>
          </w:p>
        </w:tc>
        <w:tc>
          <w:tcPr>
            <w:tcW w:w="2880" w:type="dxa"/>
          </w:tcPr>
          <w:p w14:paraId="19EEDAE3">
            <w:pPr>
              <w:spacing w:after="0" w:line="240" w:lineRule="auto"/>
            </w:pPr>
            <w:r>
              <w:t>Install Python and add to PATH</w:t>
            </w:r>
          </w:p>
        </w:tc>
        <w:tc>
          <w:tcPr>
            <w:tcW w:w="2880" w:type="dxa"/>
          </w:tcPr>
          <w:p w14:paraId="4B72B2AB">
            <w:pPr>
              <w:spacing w:after="0" w:line="240" w:lineRule="auto"/>
            </w:pPr>
          </w:p>
        </w:tc>
      </w:tr>
      <w:tr w14:paraId="495DB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01A0D5">
            <w:pPr>
              <w:spacing w:after="0" w:line="240" w:lineRule="auto"/>
            </w:pPr>
            <w:r>
              <w:t>`ModuleNotFoundError`</w:t>
            </w:r>
          </w:p>
        </w:tc>
        <w:tc>
          <w:tcPr>
            <w:tcW w:w="2880" w:type="dxa"/>
          </w:tcPr>
          <w:p w14:paraId="4DCAFDE3">
            <w:pPr>
              <w:spacing w:after="0" w:line="240" w:lineRule="auto"/>
            </w:pPr>
            <w:r>
              <w:t>Run `pip install [module-name]`</w:t>
            </w:r>
          </w:p>
        </w:tc>
        <w:tc>
          <w:tcPr>
            <w:tcW w:w="2880" w:type="dxa"/>
          </w:tcPr>
          <w:p w14:paraId="5549A2ED">
            <w:pPr>
              <w:spacing w:after="0" w:line="240" w:lineRule="auto"/>
            </w:pPr>
          </w:p>
        </w:tc>
      </w:tr>
      <w:tr w14:paraId="3561E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A99E7D">
            <w:pPr>
              <w:spacing w:after="0" w:line="240" w:lineRule="auto"/>
            </w:pPr>
            <w:r>
              <w:t>`CUDA out of memory`</w:t>
            </w:r>
          </w:p>
        </w:tc>
        <w:tc>
          <w:tcPr>
            <w:tcW w:w="2880" w:type="dxa"/>
          </w:tcPr>
          <w:p w14:paraId="44390F09">
            <w:pPr>
              <w:spacing w:after="0" w:line="240" w:lineRule="auto"/>
            </w:pPr>
            <w:r>
              <w:t>Use CPU version or close other apps</w:t>
            </w:r>
          </w:p>
        </w:tc>
        <w:tc>
          <w:tcPr>
            <w:tcW w:w="2880" w:type="dxa"/>
          </w:tcPr>
          <w:p w14:paraId="0E855146">
            <w:pPr>
              <w:spacing w:after="0" w:line="240" w:lineRule="auto"/>
            </w:pPr>
          </w:p>
        </w:tc>
      </w:tr>
      <w:tr w14:paraId="3D4284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2CC26B">
            <w:pPr>
              <w:spacing w:after="0" w:line="240" w:lineRule="auto"/>
            </w:pPr>
            <w:r>
              <w:t>`FileNotFoundError`</w:t>
            </w:r>
          </w:p>
        </w:tc>
        <w:tc>
          <w:tcPr>
            <w:tcW w:w="2880" w:type="dxa"/>
          </w:tcPr>
          <w:p w14:paraId="16BBB9CA">
            <w:pPr>
              <w:spacing w:after="0" w:line="240" w:lineRule="auto"/>
            </w:pPr>
            <w:r>
              <w:t>Check you're in the correct folder</w:t>
            </w:r>
          </w:p>
        </w:tc>
        <w:tc>
          <w:tcPr>
            <w:tcW w:w="2880" w:type="dxa"/>
          </w:tcPr>
          <w:p w14:paraId="1E11A1E3">
            <w:pPr>
              <w:spacing w:after="0" w:line="240" w:lineRule="auto"/>
            </w:pPr>
          </w:p>
        </w:tc>
      </w:tr>
      <w:tr w14:paraId="2018BD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4B1213">
            <w:pPr>
              <w:spacing w:after="0" w:line="240" w:lineRule="auto"/>
            </w:pPr>
            <w:r>
              <w:t>`Permission denied`</w:t>
            </w:r>
          </w:p>
        </w:tc>
        <w:tc>
          <w:tcPr>
            <w:tcW w:w="2880" w:type="dxa"/>
          </w:tcPr>
          <w:p w14:paraId="26AB532E">
            <w:pPr>
              <w:spacing w:after="0" w:line="240" w:lineRule="auto"/>
            </w:pPr>
            <w:r>
              <w:t>Run as administrator (Windows) or use `sudo` (Mac/Linux)</w:t>
            </w:r>
          </w:p>
        </w:tc>
        <w:tc>
          <w:tcPr>
            <w:tcW w:w="2880" w:type="dxa"/>
          </w:tcPr>
          <w:p w14:paraId="4B8C0103">
            <w:pPr>
              <w:spacing w:after="0" w:line="240" w:lineRule="auto"/>
            </w:pPr>
          </w:p>
        </w:tc>
      </w:tr>
    </w:tbl>
    <w:p w14:paraId="567DA9AA">
      <w:r>
        <w:t>**How to use:**</w:t>
      </w:r>
    </w:p>
    <w:p w14:paraId="38BF87FB">
      <w:pPr>
        <w:pStyle w:val="23"/>
      </w:pPr>
      <w:r>
        <w:t>Include emojis in your text: `"Hello 🌬️ how are you?"`</w:t>
      </w:r>
    </w:p>
    <w:p w14:paraId="4859B0D5">
      <w:pPr>
        <w:pStyle w:val="23"/>
      </w:pPr>
      <w:r>
        <w:t>Or use text tags: `"Hello (breaths) how are you?"`</w:t>
      </w:r>
    </w:p>
    <w:p w14:paraId="6EF4807D">
      <w:pPr>
        <w:pStyle w:val="23"/>
      </w:pPr>
      <w:r>
        <w:t>The model will automatically convert emojis to tags</w:t>
      </w:r>
    </w:p>
    <w:p w14:paraId="23DEF8A7">
      <w:pPr>
        <w:pStyle w:val="4"/>
      </w:pPr>
      <w:r>
        <w:t>Example Texts</w:t>
      </w:r>
    </w:p>
    <w:p w14:paraId="5C5504F1">
      <w:r>
        <w:t>**Example 1: Simple text**</w:t>
      </w:r>
    </w:p>
    <w:p w14:paraId="56BBA7D4">
      <w:pPr>
        <w:pStyle w:val="156"/>
      </w:pPr>
      <w:r>
        <w:t>test_text = "Hello, welcome to our presentation today."</w:t>
      </w:r>
    </w:p>
    <w:p w14:paraId="51426DEB">
      <w:r>
        <w:t>**Example 2: With breaths**</w:t>
      </w:r>
    </w:p>
    <w:p w14:paraId="3F63766A">
      <w:pPr>
        <w:pStyle w:val="156"/>
      </w:pPr>
      <w:r>
        <w:t>test_text = "I mean, yeah, it makes me a little bit scared 🌬️ but it also makes me relaxed."</w:t>
      </w:r>
    </w:p>
    <w:p w14:paraId="7249E76D">
      <w:r>
        <w:t>**Example 3: With laughs**</w:t>
      </w:r>
    </w:p>
    <w:p w14:paraId="6A247100">
      <w:pPr>
        <w:pStyle w:val="156"/>
      </w:pPr>
      <w:r>
        <w:t>test_text = "That joke was hilarious 🤣 I couldn't stop laughing!"</w:t>
      </w:r>
    </w:p>
    <w:p w14:paraId="4F6F3C89">
      <w:r>
        <w:t>**Example 4: Multiple nonverbal sounds**</w:t>
      </w:r>
    </w:p>
    <w:p w14:paraId="2B67C751">
      <w:pPr>
        <w:pStyle w:val="156"/>
      </w:pPr>
      <w:r>
        <w:t>test_text = "After running up the stairs 🌬️ I was out of breath 🤣 but happy!"</w:t>
      </w:r>
    </w:p>
    <w:p w14:paraId="38207C6E">
      <w:r>
        <w:t>---</w:t>
      </w:r>
    </w:p>
    <w:p w14:paraId="0022765E">
      <w:pPr>
        <w:pStyle w:val="3"/>
      </w:pPr>
      <w:r>
        <w:t>Virtual Environment Management</w:t>
      </w:r>
    </w:p>
    <w:p w14:paraId="240B965E">
      <w:pPr>
        <w:pStyle w:val="4"/>
      </w:pPr>
      <w:r>
        <w:t>Creating a New Virtual Environment</w:t>
      </w:r>
    </w:p>
    <w:p w14:paraId="59FF442C">
      <w:r>
        <w:t>**Using venv:**</w:t>
      </w:r>
    </w:p>
    <w:p w14:paraId="7AE7D70A">
      <w:pPr>
        <w:pStyle w:val="156"/>
      </w:pPr>
      <w:r>
        <w:t>python -m venv venv</w:t>
      </w:r>
      <w:r>
        <w:br w:type="textWrapping"/>
      </w:r>
      <w:r>
        <w:t>venv\Scripts\activate  # Windows</w:t>
      </w:r>
      <w:r>
        <w:br w:type="textWrapping"/>
      </w:r>
      <w:r>
        <w:t>source venv/bin/activate  # Mac/Linux</w:t>
      </w:r>
    </w:p>
    <w:p w14:paraId="3887DE74">
      <w:r>
        <w:t>**Using conda:**</w:t>
      </w:r>
    </w:p>
    <w:p w14:paraId="63043A4D">
      <w:pPr>
        <w:pStyle w:val="156"/>
      </w:pPr>
      <w:r>
        <w:t>conda create -n dia_env python=3.10</w:t>
      </w:r>
      <w:r>
        <w:br w:type="textWrapping"/>
      </w:r>
      <w:r>
        <w:t>conda activate dia_env</w:t>
      </w:r>
    </w:p>
    <w:p w14:paraId="78096787">
      <w:pPr>
        <w:pStyle w:val="4"/>
      </w:pPr>
      <w:r>
        <w:t>Installing Packages in Virtual Environment</w:t>
      </w:r>
    </w:p>
    <w:p w14:paraId="503FFC71">
      <w:r>
        <w:t>**Always activate your environment first!**</w:t>
      </w:r>
    </w:p>
    <w:p w14:paraId="2ECF7889">
      <w:pPr>
        <w:pStyle w:val="156"/>
      </w:pPr>
      <w:r>
        <w:t># Activate environment</w:t>
      </w:r>
      <w:r>
        <w:br w:type="textWrapping"/>
      </w:r>
      <w:r>
        <w:t>venv\Scripts\activate  # or: conda activate dia_env</w:t>
      </w:r>
      <w:r>
        <w:br w:type="textWrapping"/>
      </w:r>
      <w:r>
        <w:br w:type="textWrapping"/>
      </w:r>
      <w:r>
        <w:t># Install from requirements.txt</w:t>
      </w:r>
      <w:r>
        <w:br w:type="textWrapping"/>
      </w:r>
      <w:r>
        <w:t>pip install -r requirements.txt</w:t>
      </w:r>
      <w:r>
        <w:br w:type="textWrapping"/>
      </w:r>
      <w:r>
        <w:br w:type="textWrapping"/>
      </w:r>
      <w:r>
        <w:t># Or install GPU version</w:t>
      </w:r>
      <w:r>
        <w:br w:type="textWrapping"/>
      </w:r>
      <w:r>
        <w:t>pip install -r requirements_gpu.txt</w:t>
      </w:r>
    </w:p>
    <w:p w14:paraId="06D526E8">
      <w:pPr>
        <w:pStyle w:val="4"/>
      </w:pPr>
      <w:r>
        <w:t>Deactivating Virtual Environment</w:t>
      </w:r>
    </w:p>
    <w:p w14:paraId="27B43403">
      <w:pPr>
        <w:pStyle w:val="156"/>
      </w:pPr>
      <w:r>
        <w:t>deactivate  # For venv</w:t>
      </w:r>
      <w:r>
        <w:br w:type="textWrapping"/>
      </w:r>
      <w:r>
        <w:t>conda deactivate  # For conda</w:t>
      </w:r>
    </w:p>
    <w:p w14:paraId="281764DA">
      <w:pPr>
        <w:pStyle w:val="4"/>
      </w:pPr>
      <w:r>
        <w:t>Common Virtual Environment Issues</w:t>
      </w:r>
    </w:p>
    <w:p w14:paraId="0E4C0030">
      <w:r>
        <w:t>**Problem: "pip is not recognized"**</w:t>
      </w:r>
    </w:p>
    <w:p w14:paraId="534DCEE1">
      <w:pPr>
        <w:pStyle w:val="23"/>
      </w:pPr>
      <w:r>
        <w:t>Make sure virtual environment is activated</w:t>
      </w:r>
    </w:p>
    <w:p w14:paraId="30028579">
      <w:pPr>
        <w:pStyle w:val="23"/>
      </w:pPr>
      <w:r>
        <w:t>Check that Python is installed correctly</w:t>
      </w:r>
    </w:p>
    <w:p w14:paraId="3714A1C0">
      <w:r>
        <w:t>**Problem: Packages installed but not found**</w:t>
      </w:r>
    </w:p>
    <w:p w14:paraId="1635CD7D">
      <w:pPr>
        <w:pStyle w:val="23"/>
      </w:pPr>
      <w:r>
        <w:t>Verify environment is activated</w:t>
      </w:r>
    </w:p>
    <w:p w14:paraId="4EDD9FBB">
      <w:pPr>
        <w:pStyle w:val="23"/>
      </w:pPr>
      <w:r>
        <w:t>Check you're using the correct Python interpreter</w:t>
      </w:r>
    </w:p>
    <w:p w14:paraId="32079B40">
      <w:r>
        <w:t>**Problem: "Command not found" (Mac/Linux)**</w:t>
      </w:r>
    </w:p>
    <w:p w14:paraId="11D5B7A9">
      <w:pPr>
        <w:pStyle w:val="23"/>
      </w:pPr>
      <w:r>
        <w:t>Use `source venv/bin/activate` instead of just `venv/bin/activate`</w:t>
      </w:r>
    </w:p>
    <w:p w14:paraId="558C5749">
      <w:pPr>
        <w:pStyle w:val="3"/>
      </w:pPr>
      <w:r>
        <w:t>Troubleshooting</w:t>
      </w:r>
    </w:p>
    <w:p w14:paraId="25A5705A">
      <w:pPr>
        <w:pStyle w:val="4"/>
      </w:pPr>
      <w:r>
        <w:t>Problem: "Python is not recognized"</w:t>
      </w:r>
    </w:p>
    <w:p w14:paraId="4904DDD8">
      <w:r>
        <w:t>**Solution:**</w:t>
      </w:r>
    </w:p>
    <w:p w14:paraId="7E9A92D9">
      <w:pPr>
        <w:pStyle w:val="29"/>
      </w:pPr>
      <w:r>
        <w:t>Python is not installed or not in PATH</w:t>
      </w:r>
    </w:p>
    <w:p w14:paraId="75E6C067">
      <w:pPr>
        <w:pStyle w:val="29"/>
      </w:pPr>
      <w:r>
        <w:t>Reinstall Python and make sure to check "Add Python to PATH"</w:t>
      </w:r>
    </w:p>
    <w:p w14:paraId="3FB0381A">
      <w:pPr>
        <w:pStyle w:val="29"/>
      </w:pPr>
      <w:r>
        <w:t>Restart Command Prompt/Terminal after installation</w:t>
      </w:r>
    </w:p>
    <w:p w14:paraId="026642C9">
      <w:pPr>
        <w:pStyle w:val="4"/>
      </w:pPr>
      <w:r>
        <w:t>Problem: "Module not found" or "No module named..."</w:t>
      </w:r>
    </w:p>
    <w:p w14:paraId="236532A9">
      <w:r>
        <w:t>**Solution:**</w:t>
      </w:r>
    </w:p>
    <w:p w14:paraId="0D9D2726">
      <w:pPr>
        <w:pStyle w:val="29"/>
      </w:pPr>
      <w:r>
        <w:t>Make sure virtual environment is activated</w:t>
      </w:r>
    </w:p>
    <w:p w14:paraId="69956A9B">
      <w:pPr>
        <w:pStyle w:val="29"/>
      </w:pPr>
      <w:r>
        <w:t>Missing required packages - install from requirements.txt:</w:t>
      </w:r>
    </w:p>
    <w:p w14:paraId="7B5B56F0">
      <w:pPr>
        <w:pStyle w:val="156"/>
      </w:pPr>
      <w:r>
        <w:t xml:space="preserve">   pip install -r requirements.txt</w:t>
      </w:r>
    </w:p>
    <w:p w14:paraId="09927835">
      <w:pPr>
        <w:pStyle w:val="29"/>
      </w:pPr>
      <w:r>
        <w:t>Or install specific package:</w:t>
      </w:r>
    </w:p>
    <w:p w14:paraId="2FBCEDF5">
      <w:pPr>
        <w:pStyle w:val="156"/>
      </w:pPr>
      <w:r>
        <w:t xml:space="preserve">   pip install [module-name]</w:t>
      </w:r>
    </w:p>
    <w:p w14:paraId="38BFAD29">
      <w:pPr>
        <w:pStyle w:val="29"/>
      </w:pPr>
      <w:r>
        <w:t>If using conda:</w:t>
      </w:r>
    </w:p>
    <w:p w14:paraId="549B94E3">
      <w:pPr>
        <w:pStyle w:val="156"/>
      </w:pPr>
      <w:r>
        <w:t xml:space="preserve">   conda install [package-name]</w:t>
      </w:r>
    </w:p>
    <w:p w14:paraId="541CE608">
      <w:pPr>
        <w:pStyle w:val="4"/>
      </w:pPr>
      <w:r>
        <w:t>Problem: "CUDA is not available" (GPU version)</w:t>
      </w:r>
    </w:p>
    <w:p w14:paraId="174D3CB1">
      <w:r>
        <w:t>**Solutions:**</w:t>
      </w:r>
    </w:p>
    <w:p w14:paraId="3268079F">
      <w:pPr>
        <w:pStyle w:val="23"/>
      </w:pPr>
      <w:r>
        <w:t>**Option 1:** Use CPU version instead (works on any computer)</w:t>
      </w:r>
    </w:p>
    <w:p w14:paraId="698072A8">
      <w:pPr>
        <w:pStyle w:val="23"/>
      </w:pPr>
      <w:r>
        <w:t>**Option 2:** Install PyTorch with CUDA support:</w:t>
      </w:r>
    </w:p>
    <w:p w14:paraId="7FDFB331">
      <w:pPr>
        <w:pStyle w:val="156"/>
      </w:pPr>
      <w:r>
        <w:t xml:space="preserve">  pip install torch torchvision torchaudio --index-url https://download.pytorch.org/whl/cu121</w:t>
      </w:r>
    </w:p>
    <w:p w14:paraId="725331AD">
      <w:pPr>
        <w:pStyle w:val="23"/>
      </w:pPr>
      <w:r>
        <w:t>**Option 3:** Check if you have an NVIDIA GPU:</w:t>
      </w:r>
    </w:p>
    <w:p w14:paraId="625A070D">
      <w:pPr>
        <w:pStyle w:val="23"/>
      </w:pPr>
      <w:r>
        <w:t>Windows: Open Device Manager → Display adapters</w:t>
      </w:r>
    </w:p>
    <w:p w14:paraId="0E22EF03">
      <w:pPr>
        <w:pStyle w:val="23"/>
      </w:pPr>
      <w:r>
        <w:t>Look for "NVIDIA" in the name</w:t>
      </w:r>
    </w:p>
    <w:p w14:paraId="6E394F28">
      <w:pPr>
        <w:pStyle w:val="4"/>
      </w:pPr>
      <w:r>
        <w:t>Problem: "Out of memory" error</w:t>
      </w:r>
    </w:p>
    <w:p w14:paraId="1C183F96">
      <w:r>
        <w:t>**Solutions:**</w:t>
      </w:r>
    </w:p>
    <w:p w14:paraId="7BC232D2">
      <w:pPr>
        <w:pStyle w:val="29"/>
      </w:pPr>
      <w:r>
        <w:t>Close other applications</w:t>
      </w:r>
    </w:p>
    <w:p w14:paraId="0CFC081F">
      <w:pPr>
        <w:pStyle w:val="29"/>
      </w:pPr>
      <w:r>
        <w:t>Reduce batch size in training scripts</w:t>
      </w:r>
    </w:p>
    <w:p w14:paraId="23ABC5A2">
      <w:pPr>
        <w:pStyle w:val="29"/>
      </w:pPr>
      <w:r>
        <w:t>Use CPU version (slower but uses less memory)</w:t>
      </w:r>
    </w:p>
    <w:p w14:paraId="2F79263F">
      <w:pPr>
        <w:pStyle w:val="29"/>
      </w:pPr>
      <w:r>
        <w:t>Restart your computer</w:t>
      </w:r>
    </w:p>
    <w:p w14:paraId="5AFDC779">
      <w:pPr>
        <w:pStyle w:val="4"/>
      </w:pPr>
      <w:r>
        <w:t>Problem: Audio file not generated</w:t>
      </w:r>
    </w:p>
    <w:p w14:paraId="04A338CD">
      <w:r>
        <w:t>**Check:**</w:t>
      </w:r>
    </w:p>
    <w:p w14:paraId="24345C0C">
      <w:pPr>
        <w:pStyle w:val="29"/>
      </w:pPr>
      <w:r>
        <w:t>Did the script complete without errors?</w:t>
      </w:r>
    </w:p>
    <w:p w14:paraId="5ABFBE92">
      <w:pPr>
        <w:pStyle w:val="29"/>
      </w:pPr>
      <w:r>
        <w:t>Check the `generated_audio/` folder</w:t>
      </w:r>
    </w:p>
    <w:p w14:paraId="185BCC71">
      <w:pPr>
        <w:pStyle w:val="29"/>
      </w:pPr>
      <w:r>
        <w:t>Look for files with `.wav` extension</w:t>
      </w:r>
    </w:p>
    <w:p w14:paraId="111D3067">
      <w:pPr>
        <w:pStyle w:val="29"/>
      </w:pPr>
      <w:r>
        <w:t>Check the script output for error messages</w:t>
      </w:r>
    </w:p>
    <w:p w14:paraId="49BC2526">
      <w:pPr>
        <w:pStyle w:val="4"/>
      </w:pPr>
      <w:r>
        <w:t>Problem: Model takes too long to load</w:t>
      </w:r>
    </w:p>
    <w:p w14:paraId="5A571ABA">
      <w:r>
        <w:t>**This is normal:**</w:t>
      </w:r>
    </w:p>
    <w:p w14:paraId="6EB9212C">
      <w:pPr>
        <w:pStyle w:val="23"/>
      </w:pPr>
      <w:r>
        <w:t>First load: 2-5 minutes (downloading model)</w:t>
      </w:r>
    </w:p>
    <w:p w14:paraId="1F0A6DE6">
      <w:pPr>
        <w:pStyle w:val="23"/>
      </w:pPr>
      <w:r>
        <w:t>Subsequent loads: 30-60 seconds</w:t>
      </w:r>
    </w:p>
    <w:p w14:paraId="5E640600">
      <w:pPr>
        <w:pStyle w:val="23"/>
      </w:pPr>
      <w:r>
        <w:t>Be patient, especially on CPU</w:t>
      </w:r>
    </w:p>
    <w:p w14:paraId="67AEDB54">
      <w:pPr>
        <w:pStyle w:val="4"/>
      </w:pPr>
      <w:r>
        <w:t>Problem: "FileNotFoundError" or "Path not found"</w:t>
      </w:r>
    </w:p>
    <w:p w14:paraId="3AFB4410">
      <w:r>
        <w:t>**Solution:**</w:t>
      </w:r>
    </w:p>
    <w:p w14:paraId="28C15BA4">
      <w:pPr>
        <w:pStyle w:val="29"/>
      </w:pPr>
      <w:r>
        <w:t>Make sure you're in the correct folder</w:t>
      </w:r>
    </w:p>
    <w:p w14:paraId="1CBD59EB">
      <w:pPr>
        <w:pStyle w:val="29"/>
      </w:pPr>
      <w:r>
        <w:t>Check the file path in the error message</w:t>
      </w:r>
    </w:p>
    <w:p w14:paraId="2ED6C758">
      <w:pPr>
        <w:pStyle w:val="29"/>
      </w:pPr>
      <w:r>
        <w:t>Navigate to the correct folder:</w:t>
      </w:r>
    </w:p>
    <w:p w14:paraId="5287353C">
      <w:pPr>
        <w:pStyle w:val="156"/>
      </w:pPr>
      <w:r>
        <w:t xml:space="preserve">   cd C:\Users\YourName\Downloads\dia</w:t>
      </w:r>
    </w:p>
    <w:p w14:paraId="3FCE6302">
      <w:r>
        <w:t>(Use your actual path)</w:t>
      </w:r>
    </w:p>
    <w:p w14:paraId="6B28C3E6">
      <w:r>
        <w:t>---</w:t>
      </w:r>
    </w:p>
    <w:p w14:paraId="50C63648">
      <w:pPr>
        <w:pStyle w:val="3"/>
      </w:pPr>
      <w:r>
        <w:t>FAQ</w:t>
      </w:r>
    </w:p>
    <w:p w14:paraId="52FE79D8">
      <w:pPr>
        <w:pStyle w:val="4"/>
      </w:pPr>
      <w:r>
        <w:t>Q: Do I need to use a virtual environment?</w:t>
      </w:r>
    </w:p>
    <w:p w14:paraId="606CA328">
      <w:r>
        <w:t>**A:** Highly recommended! Virtual environments:</w:t>
      </w:r>
    </w:p>
    <w:p w14:paraId="416BE89F">
      <w:pPr>
        <w:pStyle w:val="23"/>
      </w:pPr>
      <w:r>
        <w:t>Keep your project isolated from other Python projects</w:t>
      </w:r>
    </w:p>
    <w:p w14:paraId="767BF59E">
      <w:pPr>
        <w:pStyle w:val="23"/>
      </w:pPr>
      <w:r>
        <w:t>Prevent package conflicts</w:t>
      </w:r>
    </w:p>
    <w:p w14:paraId="79D0528E">
      <w:pPr>
        <w:pStyle w:val="23"/>
      </w:pPr>
      <w:r>
        <w:t>Make it easier to manage dependencies</w:t>
      </w:r>
    </w:p>
    <w:p w14:paraId="79C6AABF">
      <w:pPr>
        <w:pStyle w:val="23"/>
      </w:pPr>
      <w:r>
        <w:t>Can be easily deleted and recreated if something goes wrong</w:t>
      </w:r>
    </w:p>
    <w:p w14:paraId="53377BAF">
      <w:pPr>
        <w:pStyle w:val="4"/>
      </w:pPr>
      <w:r>
        <w:t>Q: Should I use venv or conda?</w:t>
      </w:r>
    </w:p>
    <w:p w14:paraId="24B11E5B">
      <w:r>
        <w:t>**A:**</w:t>
      </w:r>
    </w:p>
    <w:p w14:paraId="64D53934">
      <w:pPr>
        <w:pStyle w:val="23"/>
      </w:pPr>
      <w:r>
        <w:t>**venv**: Built into Python, simpler, good for most users</w:t>
      </w:r>
    </w:p>
    <w:p w14:paraId="47504C08">
      <w:pPr>
        <w:pStyle w:val="23"/>
      </w:pPr>
      <w:r>
        <w:t>**conda**: Better for scientific computing, handles complex dependencies better</w:t>
      </w:r>
    </w:p>
    <w:p w14:paraId="5295A788">
      <w:pPr>
        <w:pStyle w:val="23"/>
      </w:pPr>
      <w:r>
        <w:t>Either works fine for this project!</w:t>
      </w:r>
    </w:p>
    <w:p w14:paraId="4C25AE07">
      <w:pPr>
        <w:pStyle w:val="4"/>
      </w:pPr>
      <w:r>
        <w:t>Q: Do I need to train the model myself?</w:t>
      </w:r>
    </w:p>
    <w:p w14:paraId="5EC9E6E7">
      <w:r>
        <w:t>**A:** No! The model is already trained. You just need to:</w:t>
      </w:r>
    </w:p>
    <w:p w14:paraId="594B12EB">
      <w:pPr>
        <w:pStyle w:val="29"/>
      </w:pPr>
      <w:r>
        <w:t>Set up virtual environment (recommended)</w:t>
      </w:r>
    </w:p>
    <w:p w14:paraId="07D09D43">
      <w:pPr>
        <w:pStyle w:val="29"/>
      </w:pPr>
      <w:r>
        <w:t>Install the software</w:t>
      </w:r>
    </w:p>
    <w:p w14:paraId="4F9DFA7E">
      <w:pPr>
        <w:pStyle w:val="29"/>
      </w:pPr>
      <w:r>
        <w:t>Run the test script</w:t>
      </w:r>
    </w:p>
    <w:p w14:paraId="5E802D13">
      <w:pPr>
        <w:pStyle w:val="29"/>
      </w:pPr>
      <w:r>
        <w:t>Generate audio</w:t>
      </w:r>
    </w:p>
    <w:p w14:paraId="4347DD09">
      <w:pPr>
        <w:pStyle w:val="4"/>
      </w:pPr>
      <w:r>
        <w:t>Q: How long does it take to generate audio?</w:t>
      </w:r>
    </w:p>
    <w:p w14:paraId="29099D96">
      <w:r>
        <w:t>**A:**</w:t>
      </w:r>
    </w:p>
    <w:p w14:paraId="2EC7FBCD">
      <w:pPr>
        <w:pStyle w:val="23"/>
      </w:pPr>
      <w:r>
        <w:t>CPU: 30 seconds to 2 minutes per audio file</w:t>
      </w:r>
    </w:p>
    <w:p w14:paraId="34F5E3C6">
      <w:pPr>
        <w:pStyle w:val="23"/>
      </w:pPr>
      <w:r>
        <w:t>GPU: 5-15 seconds per audio file</w:t>
      </w:r>
    </w:p>
    <w:p w14:paraId="2584AD31">
      <w:pPr>
        <w:pStyle w:val="23"/>
      </w:pPr>
      <w:r>
        <w:t>First time loading model: 2-5 minutes (one-time)</w:t>
      </w:r>
    </w:p>
    <w:p w14:paraId="032FCFCD">
      <w:pPr>
        <w:pStyle w:val="4"/>
      </w:pPr>
      <w:r>
        <w:t>Q: Can I use this commercially?</w:t>
      </w:r>
    </w:p>
    <w:p w14:paraId="614C4092">
      <w:r>
        <w:t>**A:** Check the license of:</w:t>
      </w:r>
    </w:p>
    <w:p w14:paraId="169A0B10">
      <w:pPr>
        <w:pStyle w:val="23"/>
      </w:pPr>
      <w:r>
        <w:t>The Dia model (Nari-Labs)</w:t>
      </w:r>
    </w:p>
    <w:p w14:paraId="76D85FAD">
      <w:pPr>
        <w:pStyle w:val="23"/>
      </w:pPr>
      <w:r>
        <w:t>The NonverbalTTS dataset</w:t>
      </w:r>
    </w:p>
    <w:p w14:paraId="29AAB28B">
      <w:pPr>
        <w:pStyle w:val="23"/>
      </w:pPr>
      <w:r>
        <w:t>Contact the original authors for commercial use</w:t>
      </w:r>
    </w:p>
    <w:p w14:paraId="7E54A0D9">
      <w:pPr>
        <w:pStyle w:val="4"/>
      </w:pPr>
      <w:r>
        <w:t>Q: What audio formats are supported?</w:t>
      </w:r>
    </w:p>
    <w:p w14:paraId="70609953">
      <w:r>
        <w:t>**A:**</w:t>
      </w:r>
    </w:p>
    <w:p w14:paraId="6FB70389">
      <w:pPr>
        <w:pStyle w:val="23"/>
      </w:pPr>
      <w:r>
        <w:t>Input: Text only</w:t>
      </w:r>
    </w:p>
    <w:p w14:paraId="05BE7EC5">
      <w:pPr>
        <w:pStyle w:val="23"/>
      </w:pPr>
      <w:r>
        <w:t>Output: WAV files (44.1 kHz, mono)</w:t>
      </w:r>
    </w:p>
    <w:p w14:paraId="0857CA09">
      <w:pPr>
        <w:pStyle w:val="4"/>
      </w:pPr>
      <w:r>
        <w:t>Q: Can I change the voice or speaker?</w:t>
      </w:r>
    </w:p>
    <w:p w14:paraId="35658B66">
      <w:r>
        <w:t>**A:** Yes! In the test script, find:</w:t>
      </w:r>
    </w:p>
    <w:p w14:paraId="061D2CD7">
      <w:pPr>
        <w:pStyle w:val="156"/>
      </w:pPr>
      <w:r>
        <w:t>speaker_id="S1"</w:t>
      </w:r>
    </w:p>
    <w:p w14:paraId="71041AAD">
      <w:r>
        <w:t>Change to:</w:t>
      </w:r>
    </w:p>
    <w:p w14:paraId="12B72A5A">
      <w:pPr>
        <w:pStyle w:val="156"/>
      </w:pPr>
      <w:r>
        <w:t>speaker_id="S2"  # or other speaker IDs</w:t>
      </w:r>
    </w:p>
    <w:p w14:paraId="73878A49">
      <w:pPr>
        <w:pStyle w:val="4"/>
      </w:pPr>
      <w:r>
        <w:t>Q: How do I make the audio longer or shorter?</w:t>
      </w:r>
    </w:p>
    <w:p w14:paraId="7772A0BD">
      <w:r>
        <w:t xml:space="preserve">**A:** Adjust the </w:t>
      </w:r>
      <w:r>
        <w:rPr>
          <w:rFonts w:ascii="Courier New" w:hAnsi="Courier New"/>
          <w:sz w:val="20"/>
        </w:rPr>
        <w:t>max_tokens</w:t>
      </w:r>
      <w:r>
        <w:t xml:space="preserve"> parameter in the test script:</w:t>
      </w:r>
    </w:p>
    <w:p w14:paraId="0C5D2F4E">
      <w:pPr>
        <w:pStyle w:val="156"/>
      </w:pPr>
      <w:r>
        <w:t>max_tokens=2000  # Increase for longer audio, decrease for shorter</w:t>
      </w:r>
    </w:p>
    <w:p w14:paraId="3C6B281B">
      <w:pPr>
        <w:pStyle w:val="4"/>
      </w:pPr>
      <w:r>
        <w:t>Q: Can I batch process multiple texts?</w:t>
      </w:r>
    </w:p>
    <w:p w14:paraId="7ED5CCD1">
      <w:r>
        <w:t>**A:** Yes, but you'll need to modify the script:</w:t>
      </w:r>
    </w:p>
    <w:p w14:paraId="6891A755">
      <w:pPr>
        <w:pStyle w:val="29"/>
      </w:pPr>
      <w:r>
        <w:t>Create a list of texts</w:t>
      </w:r>
    </w:p>
    <w:p w14:paraId="2D121BC7">
      <w:pPr>
        <w:pStyle w:val="29"/>
      </w:pPr>
      <w:r>
        <w:t>Loop through them</w:t>
      </w:r>
    </w:p>
    <w:p w14:paraId="3B9D7BC3">
      <w:pPr>
        <w:pStyle w:val="29"/>
      </w:pPr>
      <w:r>
        <w:t>Generate audio for each</w:t>
      </w:r>
    </w:p>
    <w:p w14:paraId="0E545AED">
      <w:pPr>
        <w:pStyle w:val="4"/>
      </w:pPr>
      <w:r>
        <w:t>Q: The audio quality is not good. How to improve?</w:t>
      </w:r>
    </w:p>
    <w:p w14:paraId="3395E158">
      <w:r>
        <w:t>**A:**</w:t>
      </w:r>
    </w:p>
    <w:p w14:paraId="425B658D">
      <w:pPr>
        <w:pStyle w:val="23"/>
      </w:pPr>
      <w:r>
        <w:t>Use GPU version for better performance</w:t>
      </w:r>
    </w:p>
    <w:p w14:paraId="05E19562">
      <w:pPr>
        <w:pStyle w:val="23"/>
      </w:pPr>
      <w:r>
        <w:t>Increase `max_tokens` for longer context</w:t>
      </w:r>
    </w:p>
    <w:p w14:paraId="1C201ADA">
      <w:pPr>
        <w:pStyle w:val="23"/>
      </w:pPr>
      <w:r>
        <w:t>Adjust `temperature` (lower = more consistent, higher = more varied)</w:t>
      </w:r>
    </w:p>
    <w:p w14:paraId="2ED48C5A">
      <w:pPr>
        <w:pStyle w:val="23"/>
      </w:pPr>
      <w:r>
        <w:t>Adjust `cfg_scale` (higher = more controlled)</w:t>
      </w:r>
    </w:p>
    <w:p w14:paraId="6BDC1C04">
      <w:pPr>
        <w:pStyle w:val="4"/>
      </w:pPr>
      <w:r>
        <w:t>Q: Where are my generated audio files?</w:t>
      </w:r>
    </w:p>
    <w:p w14:paraId="1DA4B413">
      <w:r>
        <w:t>**A:**</w:t>
      </w:r>
    </w:p>
    <w:p w14:paraId="64261BD7">
      <w:pPr>
        <w:pStyle w:val="23"/>
      </w:pPr>
      <w:r>
        <w:t>CPU version: `generated_audio/` folder in main directory</w:t>
      </w:r>
    </w:p>
    <w:p w14:paraId="7C6CA974">
      <w:pPr>
        <w:pStyle w:val="23"/>
      </w:pPr>
      <w:r>
        <w:t>GPU version: `GPU_version/generated_audio/` folder</w:t>
      </w:r>
    </w:p>
    <w:p w14:paraId="033DF0DF">
      <w:pPr>
        <w:pStyle w:val="23"/>
      </w:pPr>
      <w:r>
        <w:t>Files are named: `test_output_[timestamp].wav`</w:t>
      </w:r>
    </w:p>
    <w:p w14:paraId="4AECC431">
      <w:pPr>
        <w:pStyle w:val="4"/>
      </w:pPr>
      <w:r>
        <w:t>Q: Can I use this offline?</w:t>
      </w:r>
    </w:p>
    <w:p w14:paraId="747BB446">
      <w:r>
        <w:t>**A:**</w:t>
      </w:r>
    </w:p>
    <w:p w14:paraId="0931092F">
      <w:pPr>
        <w:pStyle w:val="23"/>
      </w:pPr>
      <w:r>
        <w:t>After initial setup: Yes (model is downloaded locally)</w:t>
      </w:r>
    </w:p>
    <w:p w14:paraId="6ACB07BF">
      <w:pPr>
        <w:pStyle w:val="23"/>
      </w:pPr>
      <w:r>
        <w:t>First time: No (needs internet to download model and packages)</w:t>
      </w:r>
    </w:p>
    <w:p w14:paraId="00B01CC1">
      <w:pPr>
        <w:pStyle w:val="4"/>
      </w:pPr>
      <w:r>
        <w:t>Q: How much disk space do I need?</w:t>
      </w:r>
    </w:p>
    <w:p w14:paraId="5C260736">
      <w:r>
        <w:t>**A:**</w:t>
      </w:r>
    </w:p>
    <w:p w14:paraId="41ABDA2B">
      <w:pPr>
        <w:pStyle w:val="23"/>
      </w:pPr>
      <w:r>
        <w:t>Model files: ~3-4 GB</w:t>
      </w:r>
    </w:p>
    <w:p w14:paraId="7BEFA67E">
      <w:pPr>
        <w:pStyle w:val="23"/>
      </w:pPr>
      <w:r>
        <w:t>Dataset: ~500 MB</w:t>
      </w:r>
    </w:p>
    <w:p w14:paraId="512CBD8D">
      <w:pPr>
        <w:pStyle w:val="23"/>
      </w:pPr>
      <w:r>
        <w:t>Generated audio: ~1 MB per minute</w:t>
      </w:r>
    </w:p>
    <w:p w14:paraId="3BCE1886">
      <w:pPr>
        <w:pStyle w:val="23"/>
      </w:pPr>
      <w:r>
        <w:t>Total: ~5-6 GB recommended</w:t>
      </w:r>
    </w:p>
    <w:p w14:paraId="394F72AD">
      <w:r>
        <w:t>---</w:t>
      </w:r>
    </w:p>
    <w:p w14:paraId="73E35F8F">
      <w:pPr>
        <w:pStyle w:val="3"/>
      </w:pPr>
      <w:r>
        <w:t>Quick Reference</w:t>
      </w:r>
    </w:p>
    <w:p w14:paraId="2BE82D94">
      <w:pPr>
        <w:pStyle w:val="4"/>
      </w:pPr>
      <w:r>
        <w:t>Essential Commands</w:t>
      </w:r>
    </w:p>
    <w:p w14:paraId="764FA25E">
      <w:r>
        <w:t>**Navigate to project folder:**</w:t>
      </w:r>
    </w:p>
    <w:p w14:paraId="231165AD">
      <w:pPr>
        <w:pStyle w:val="156"/>
      </w:pPr>
      <w:r>
        <w:t>cd C:\Users\YourName\Downloads\dia</w:t>
      </w:r>
    </w:p>
    <w:p w14:paraId="1D248890">
      <w:r>
        <w:t>**Activate virtual environment:**</w:t>
      </w:r>
    </w:p>
    <w:p w14:paraId="6C5AF4D0">
      <w:pPr>
        <w:pStyle w:val="156"/>
      </w:pPr>
      <w:r>
        <w:t>venv\Scripts\activate  # Windows venv</w:t>
      </w:r>
      <w:r>
        <w:br w:type="textWrapping"/>
      </w:r>
      <w:r>
        <w:t>source venv/bin/activate  # Mac/Linux venv</w:t>
      </w:r>
      <w:r>
        <w:br w:type="textWrapping"/>
      </w:r>
      <w:r>
        <w:t>conda activate dia_env  # Conda</w:t>
      </w:r>
    </w:p>
    <w:p w14:paraId="5A682059">
      <w:r>
        <w:t>**Install all packages:**</w:t>
      </w:r>
    </w:p>
    <w:p w14:paraId="4BA33392">
      <w:pPr>
        <w:pStyle w:val="156"/>
      </w:pPr>
      <w:r>
        <w:t>pip install -r requirements.txt  # CPU version</w:t>
      </w:r>
      <w:r>
        <w:br w:type="textWrapping"/>
      </w:r>
      <w:r>
        <w:t>pip install -r requirements_gpu.txt  # GPU version</w:t>
      </w:r>
    </w:p>
    <w:p w14:paraId="797E1C36">
      <w:r>
        <w:t>**Run CPU version:**</w:t>
      </w:r>
    </w:p>
    <w:p w14:paraId="3F83B1A0">
      <w:pPr>
        <w:pStyle w:val="156"/>
      </w:pPr>
      <w:r>
        <w:t>python test_pretrained_model.py</w:t>
      </w:r>
    </w:p>
    <w:p w14:paraId="4FCF3CCB">
      <w:r>
        <w:t>**Run GPU version:**</w:t>
      </w:r>
    </w:p>
    <w:p w14:paraId="6F704833">
      <w:pPr>
        <w:pStyle w:val="156"/>
      </w:pPr>
      <w:r>
        <w:t>cd GPU_version</w:t>
      </w:r>
      <w:r>
        <w:br w:type="textWrapping"/>
      </w:r>
      <w:r>
        <w:t>python test_pretrained_model_gpu.py</w:t>
      </w:r>
    </w:p>
    <w:p w14:paraId="77498797">
      <w:r>
        <w:t>**Check Python version:**</w:t>
      </w:r>
    </w:p>
    <w:p w14:paraId="0C5B9C37">
      <w:pPr>
        <w:pStyle w:val="156"/>
      </w:pPr>
      <w:r>
        <w:t>python --version</w:t>
      </w:r>
    </w:p>
    <w:p w14:paraId="1BD69AE1">
      <w:r>
        <w:t>**Check if GPU is available:**</w:t>
      </w:r>
    </w:p>
    <w:p w14:paraId="3A83C85E">
      <w:pPr>
        <w:pStyle w:val="156"/>
      </w:pPr>
      <w:r>
        <w:t>python -c "import torch; print(torch.cuda.is_available())"</w:t>
      </w:r>
    </w:p>
    <w:p w14:paraId="697B8368">
      <w:r>
        <w:t>**Deactivate virtual environment:**</w:t>
      </w:r>
    </w:p>
    <w:p w14:paraId="43AAC8F6">
      <w:pPr>
        <w:pStyle w:val="156"/>
      </w:pPr>
      <w:r>
        <w:t>deactivate  # venv</w:t>
      </w:r>
      <w:r>
        <w:br w:type="textWrapping"/>
      </w:r>
      <w:r>
        <w:t>conda deactivate  # conda</w:t>
      </w:r>
    </w:p>
    <w:p w14:paraId="5FD22278">
      <w:pPr>
        <w:pStyle w:val="4"/>
      </w:pPr>
      <w:r>
        <w:t>File Locations</w:t>
      </w:r>
    </w:p>
    <w:p w14:paraId="6675D2FA">
      <w:r>
        <w:t>---</w:t>
      </w:r>
    </w:p>
    <w:p w14:paraId="6CE3C19F">
      <w:pPr>
        <w:pStyle w:val="3"/>
      </w:pPr>
      <w:r>
        <w:t>Support and Additional Resources</w:t>
      </w:r>
    </w:p>
    <w:p w14:paraId="2DC3D893">
      <w:pPr>
        <w:pStyle w:val="4"/>
      </w:pPr>
      <w:r>
        <w:t>Getting Help</w:t>
      </w:r>
    </w:p>
    <w:p w14:paraId="292BF9C2">
      <w:pPr>
        <w:pStyle w:val="29"/>
      </w:pPr>
      <w:r>
        <w:t>**Check this manual first** - Most common issues are covered</w:t>
      </w:r>
    </w:p>
    <w:p w14:paraId="1E74B41D">
      <w:pPr>
        <w:pStyle w:val="29"/>
      </w:pPr>
      <w:r>
        <w:t>**Check error messages** - They often tell you what's wrong</w:t>
      </w:r>
    </w:p>
    <w:p w14:paraId="48FD4E9C">
      <w:pPr>
        <w:pStyle w:val="29"/>
      </w:pPr>
      <w:r>
        <w:t>**Check the script output** - Look for warnings or errors</w:t>
      </w:r>
    </w:p>
    <w:p w14:paraId="61DDE424">
      <w:pPr>
        <w:pStyle w:val="4"/>
      </w:pPr>
      <w:r>
        <w:t>Useful Links</w:t>
      </w:r>
    </w:p>
    <w:p w14:paraId="0AC86138">
      <w:pPr>
        <w:pStyle w:val="23"/>
      </w:pPr>
      <w:r>
        <w:t>Python Official: https://www.python.org/</w:t>
      </w:r>
    </w:p>
    <w:p w14:paraId="7273B9A8">
      <w:pPr>
        <w:pStyle w:val="23"/>
      </w:pPr>
      <w:r>
        <w:t>PyTorch Documentation: https://pytorch.org/docs/</w:t>
      </w:r>
    </w:p>
    <w:p w14:paraId="33859C8E">
      <w:pPr>
        <w:pStyle w:val="23"/>
      </w:pPr>
      <w:r>
        <w:t>Dia Model: https://huggingface.co/nari-labs/Dia-1.6B-0626</w:t>
      </w:r>
    </w:p>
    <w:p w14:paraId="129FA8BC">
      <w:pPr>
        <w:pStyle w:val="23"/>
      </w:pPr>
      <w:r>
        <w:t>NonverbalTTS Dataset: https://huggingface.co/datasets/deepvk/NonverbalTTS</w:t>
      </w:r>
    </w:p>
    <w:p w14:paraId="0E10E20C">
      <w:pPr>
        <w:pStyle w:val="4"/>
      </w:pPr>
      <w:r>
        <w:t>Common Error Messages and Solutions</w:t>
      </w:r>
    </w:p>
    <w:p w14:paraId="27DFE19B">
      <w:r>
        <w:t>---</w:t>
      </w:r>
    </w:p>
    <w:p w14:paraId="2BA0A9F8">
      <w:pPr>
        <w:pStyle w:val="3"/>
      </w:pPr>
      <w:r>
        <w:t>Appendix: Advanced Usage</w:t>
      </w:r>
    </w:p>
    <w:p w14:paraId="7AB3A912">
      <w:pPr>
        <w:pStyle w:val="4"/>
      </w:pPr>
      <w:r>
        <w:t>Customizing Generation Parameters</w:t>
      </w:r>
    </w:p>
    <w:p w14:paraId="559DFB30">
      <w:r>
        <w:t>In the test script, you can adjust these parameters:</w:t>
      </w:r>
    </w:p>
    <w:p w14:paraId="7D6244E8">
      <w:pPr>
        <w:pStyle w:val="156"/>
      </w:pPr>
      <w:r>
        <w:t>audio, saved_path = generate_audio(</w:t>
      </w:r>
      <w:r>
        <w:br w:type="textWrapping"/>
      </w:r>
      <w:r>
        <w:t xml:space="preserve">    model=model,</w:t>
      </w:r>
      <w:r>
        <w:br w:type="textWrapping"/>
      </w:r>
      <w:r>
        <w:t xml:space="preserve">    text=test_text,</w:t>
      </w:r>
      <w:r>
        <w:br w:type="textWrapping"/>
      </w:r>
      <w:r>
        <w:t xml:space="preserve">    output_path=output_path,</w:t>
      </w:r>
      <w:r>
        <w:br w:type="textWrapping"/>
      </w:r>
      <w:r>
        <w:t xml:space="preserve">    speaker_id="S1",</w:t>
      </w:r>
      <w:r>
        <w:br w:type="textWrapping"/>
      </w:r>
      <w:r>
        <w:t xml:space="preserve">    max_tokens=2000,      # Maximum tokens to generate (longer = more audio)</w:t>
      </w:r>
      <w:r>
        <w:br w:type="textWrapping"/>
      </w:r>
      <w:r>
        <w:t xml:space="preserve">    cfg_scale=3.0,        # Classifier-free guidance scale (higher = more controlled)</w:t>
      </w:r>
      <w:r>
        <w:br w:type="textWrapping"/>
      </w:r>
      <w:r>
        <w:t xml:space="preserve">    temperature=1.2,       # Sampling temperature (lower = more consistent)</w:t>
      </w:r>
      <w:r>
        <w:br w:type="textWrapping"/>
      </w:r>
      <w:r>
        <w:t xml:space="preserve">    top_p=0.95,           # Nucleus sampling (controls diversity)</w:t>
      </w:r>
      <w:r>
        <w:br w:type="textWrapping"/>
      </w:r>
      <w:r>
        <w:t>)</w:t>
      </w:r>
    </w:p>
    <w:p w14:paraId="7E99DDDC">
      <w:r>
        <w:t>**Parameter Guide:**</w:t>
      </w:r>
    </w:p>
    <w:p w14:paraId="5F4B3F5E">
      <w:pPr>
        <w:pStyle w:val="23"/>
      </w:pPr>
      <w:r>
        <w:t>**max_tokens**: Increase for longer audio (try 1000-3000)</w:t>
      </w:r>
    </w:p>
    <w:p w14:paraId="2345C0AC">
      <w:pPr>
        <w:pStyle w:val="23"/>
      </w:pPr>
      <w:r>
        <w:t>**cfg_scale**: Higher = more faithful to text (try 2.0-5.0)</w:t>
      </w:r>
    </w:p>
    <w:p w14:paraId="113B2946">
      <w:pPr>
        <w:pStyle w:val="23"/>
      </w:pPr>
      <w:r>
        <w:t>**temperature**: Lower = more consistent (try 0.8-1.5)</w:t>
      </w:r>
    </w:p>
    <w:p w14:paraId="2B1380F8">
      <w:pPr>
        <w:pStyle w:val="23"/>
      </w:pPr>
      <w:r>
        <w:t>**top_p**: Controls diversity (try 0.9-0.99)</w:t>
      </w:r>
    </w:p>
    <w:p w14:paraId="3DBEE452">
      <w:pPr>
        <w:pStyle w:val="4"/>
      </w:pPr>
      <w:r>
        <w:t>Batch Processing Multiple Texts</w:t>
      </w:r>
    </w:p>
    <w:p w14:paraId="55130C69">
      <w:r>
        <w:t xml:space="preserve">Create a file </w:t>
      </w:r>
      <w:r>
        <w:rPr>
          <w:rFonts w:ascii="Courier New" w:hAnsi="Courier New"/>
          <w:sz w:val="20"/>
        </w:rPr>
        <w:t>batch_generate.py</w:t>
      </w:r>
      <w:r>
        <w:t>:</w:t>
      </w:r>
    </w:p>
    <w:p w14:paraId="54B980BD">
      <w:pPr>
        <w:pStyle w:val="156"/>
      </w:pPr>
      <w:r>
        <w:t>import sys</w:t>
      </w:r>
      <w:r>
        <w:br w:type="textWrapping"/>
      </w:r>
      <w:r>
        <w:t>from pathlib import Path</w:t>
      </w:r>
      <w:r>
        <w:br w:type="textWrapping"/>
      </w:r>
      <w:r>
        <w:t>sys.path.insert(0, str(Path(__file__).parent / "dia"))</w:t>
      </w:r>
      <w:r>
        <w:br w:type="textWrapping"/>
      </w:r>
      <w:r>
        <w:t>from dia.model import Dia</w:t>
      </w:r>
      <w:r>
        <w:br w:type="textWrapping"/>
      </w:r>
      <w:r>
        <w:t>import soundfile as sf</w:t>
      </w:r>
      <w:r>
        <w:br w:type="textWrapping"/>
      </w:r>
      <w:r>
        <w:t>from datetime import datetime</w:t>
      </w:r>
      <w:r>
        <w:br w:type="textWrapping"/>
      </w:r>
      <w:r>
        <w:br w:type="textWrapping"/>
      </w:r>
      <w:r>
        <w:t># Your texts</w:t>
      </w:r>
      <w:r>
        <w:br w:type="textWrapping"/>
      </w:r>
      <w:r>
        <w:t>texts = [</w:t>
      </w:r>
      <w:r>
        <w:br w:type="textWrapping"/>
      </w:r>
      <w:r>
        <w:t xml:space="preserve">    "Hello, this is the first audio.",</w:t>
      </w:r>
      <w:r>
        <w:br w:type="textWrapping"/>
      </w:r>
      <w:r>
        <w:t xml:space="preserve">    "This is the second audio with breaths 🌬️",</w:t>
      </w:r>
      <w:r>
        <w:br w:type="textWrapping"/>
      </w:r>
      <w:r>
        <w:t xml:space="preserve">    "And this one has laughs 🤣"</w:t>
      </w:r>
      <w:r>
        <w:br w:type="textWrapping"/>
      </w:r>
      <w:r>
        <w:t>]</w:t>
      </w:r>
      <w:r>
        <w:br w:type="textWrapping"/>
      </w:r>
      <w:r>
        <w:br w:type="textWrapping"/>
      </w:r>
      <w:r>
        <w:t># Load model (do this once)</w:t>
      </w:r>
      <w:r>
        <w:br w:type="textWrapping"/>
      </w:r>
      <w:r>
        <w:t>model = Dia.from_pretrained("nari-labs/Dia-1.6B-0626", compute_dtype="float32", device="cpu")</w:t>
      </w:r>
      <w:r>
        <w:br w:type="textWrapping"/>
      </w:r>
      <w:r>
        <w:br w:type="textWrapping"/>
      </w:r>
      <w:r>
        <w:t># Generate audio for each text</w:t>
      </w:r>
      <w:r>
        <w:br w:type="textWrapping"/>
      </w:r>
      <w:r>
        <w:t>for i, text in enumerate(texts):</w:t>
      </w:r>
      <w:r>
        <w:br w:type="textWrapping"/>
      </w:r>
      <w:r>
        <w:t xml:space="preserve">    print(f"Generating audio {i+1}/{len(texts)}...")</w:t>
      </w:r>
      <w:r>
        <w:br w:type="textWrapping"/>
      </w:r>
      <w:r>
        <w:t xml:space="preserve">    audio = model.generate(</w:t>
      </w:r>
      <w:r>
        <w:br w:type="textWrapping"/>
      </w:r>
      <w:r>
        <w:t xml:space="preserve">        text=f"[S1] {text}",</w:t>
      </w:r>
      <w:r>
        <w:br w:type="textWrapping"/>
      </w:r>
      <w:r>
        <w:t xml:space="preserve">        max_tokens=2000,</w:t>
      </w:r>
      <w:r>
        <w:br w:type="textWrapping"/>
      </w:r>
      <w:r>
        <w:t xml:space="preserve">        cfg_scale=3.0,</w:t>
      </w:r>
      <w:r>
        <w:br w:type="textWrapping"/>
      </w:r>
      <w:r>
        <w:t xml:space="preserve">        temperature=1.2,</w:t>
      </w:r>
      <w:r>
        <w:br w:type="textWrapping"/>
      </w:r>
      <w:r>
        <w:t xml:space="preserve">        top_p=0.95,</w:t>
      </w:r>
      <w:r>
        <w:br w:type="textWrapping"/>
      </w:r>
      <w:r>
        <w:t xml:space="preserve">    )</w:t>
      </w:r>
      <w:r>
        <w:br w:type="textWrapping"/>
      </w:r>
      <w:r>
        <w:t xml:space="preserve">    </w:t>
      </w:r>
      <w:r>
        <w:br w:type="textWrapping"/>
      </w:r>
      <w:r>
        <w:t xml:space="preserve">    # Save</w:t>
      </w:r>
      <w:r>
        <w:br w:type="textWrapping"/>
      </w:r>
      <w:r>
        <w:t xml:space="preserve">    output_path = f"generated_audio/batch_{i+1}_{datetime.now().strftime('%Y%m%d_%H%M%S')}.wav"</w:t>
      </w:r>
      <w:r>
        <w:br w:type="textWrapping"/>
      </w:r>
      <w:r>
        <w:t xml:space="preserve">    sf.write(output_path, audio, 44100)</w:t>
      </w:r>
      <w:r>
        <w:br w:type="textWrapping"/>
      </w:r>
      <w:r>
        <w:t xml:space="preserve">    print(f"Saved: {output_path}")</w:t>
      </w:r>
    </w:p>
    <w:p w14:paraId="4E69A3D4">
      <w:r>
        <w:t>---</w:t>
      </w:r>
    </w:p>
    <w:p w14:paraId="74A136AA">
      <w:pPr>
        <w:pStyle w:val="3"/>
      </w:pPr>
      <w:r>
        <w:t>Conclusion</w:t>
      </w:r>
    </w:p>
    <w:p w14:paraId="221A70B7">
      <w:r>
        <w:t>Congratulations! You now know how to:</w:t>
      </w:r>
    </w:p>
    <w:p w14:paraId="2F2368B2">
      <w:pPr>
        <w:pStyle w:val="23"/>
      </w:pPr>
      <w:r>
        <w:t>Install and set up the Dia model</w:t>
      </w:r>
    </w:p>
    <w:p w14:paraId="7F03BF74">
      <w:pPr>
        <w:pStyle w:val="23"/>
      </w:pPr>
      <w:r>
        <w:t>Generate audio from text</w:t>
      </w:r>
    </w:p>
    <w:p w14:paraId="33782A55">
      <w:pPr>
        <w:pStyle w:val="23"/>
      </w:pPr>
      <w:r>
        <w:t>Use nonverbal tokens</w:t>
      </w:r>
    </w:p>
    <w:p w14:paraId="045DD41F">
      <w:pPr>
        <w:pStyle w:val="23"/>
      </w:pPr>
      <w:bookmarkStart w:id="0" w:name="_GoBack"/>
      <w:bookmarkEnd w:id="0"/>
      <w:r>
        <w:t>Troubleshoot common issues</w:t>
      </w:r>
    </w:p>
    <w:p w14:paraId="51799118">
      <w:r>
        <w:t>**Remember:**</w:t>
      </w:r>
    </w:p>
    <w:p w14:paraId="1BD21FF3">
      <w:pPr>
        <w:pStyle w:val="23"/>
      </w:pPr>
      <w:r>
        <w:t>First-time setup takes 20-30 minutes</w:t>
      </w:r>
    </w:p>
    <w:p w14:paraId="2FE5016F">
      <w:pPr>
        <w:pStyle w:val="23"/>
      </w:pPr>
      <w:r>
        <w:t>Model loading takes 2-5 minutes (first time only)</w:t>
      </w:r>
    </w:p>
    <w:p w14:paraId="7F929AE9">
      <w:pPr>
        <w:pStyle w:val="23"/>
      </w:pPr>
      <w:r>
        <w:t>Audio generation takes 30 seconds to 2 minutes</w:t>
      </w:r>
    </w:p>
    <w:p w14:paraId="0A1B4836">
      <w:pPr>
        <w:pStyle w:val="23"/>
      </w:pPr>
      <w:r>
        <w:t>Be patient and follow the steps carefully</w:t>
      </w:r>
    </w:p>
    <w:p w14:paraId="7ACDE072">
      <w:r>
        <w:t>**Happy audio generating! 🎵**</w:t>
      </w:r>
    </w:p>
    <w:p w14:paraId="26C87FB1">
      <w:r>
        <w:t>---</w:t>
      </w:r>
    </w:p>
    <w:p w14:paraId="2EF9F0D7">
      <w:r>
        <w:t>**Document Version:** 1.0</w:t>
      </w:r>
    </w:p>
    <w:p w14:paraId="07DDC151">
      <w:r>
        <w:t>**Last Updated:** November 2025</w:t>
      </w:r>
    </w:p>
    <w:p w14:paraId="22CB5354">
      <w:r>
        <w:t>**For:** Dia-1.6B NonverbalTTS Fine-tuned Model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9B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2025-11-15T15:06:58Z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9C2BC7A864DE4FE590CB89029B1CA8E9_12</vt:lpwstr>
  </property>
</Properties>
</file>